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1A8A6F">
      <w:pPr>
        <w:spacing w:before="1400"/>
        <w:jc w:val="center"/>
      </w:pPr>
      <w:bookmarkStart w:id="74" w:name="_GoBack"/>
      <w:bookmarkEnd w:id="74"/>
      <w:r>
        <w:rPr>
          <w:rFonts w:ascii="微软雅黑" w:hAnsi="微软雅黑" w:eastAsia="微软雅黑"/>
          <w:b/>
          <w:color w:val="1D9B83"/>
          <w:sz w:val="26"/>
        </w:rPr>
        <w:t>软件工程课程大作业</w:t>
      </w:r>
    </w:p>
    <w:p w14:paraId="7EC7942F">
      <w:pPr>
        <w:spacing w:before="920"/>
        <w:jc w:val="center"/>
      </w:pPr>
      <w:r>
        <w:rPr>
          <w:rFonts w:ascii="微软雅黑" w:hAnsi="微软雅黑" w:eastAsia="微软雅黑"/>
          <w:b/>
          <w:color w:val="5E6B80"/>
          <w:sz w:val="44"/>
        </w:rPr>
        <w:t>智慧企业知识财富库系统</w:t>
      </w:r>
    </w:p>
    <w:p w14:paraId="758A33E1">
      <w:pPr>
        <w:spacing w:before="400"/>
        <w:jc w:val="center"/>
      </w:pPr>
      <w:r>
        <w:rPr>
          <w:rFonts w:ascii="微软雅黑" w:hAnsi="微软雅黑" w:eastAsia="微软雅黑"/>
          <w:b/>
          <w:color w:val="101B33"/>
          <w:sz w:val="60"/>
        </w:rPr>
        <w:t>REST API 接口设计说明书</w:t>
      </w:r>
    </w:p>
    <w:p w14:paraId="7B057456">
      <w:pPr>
        <w:spacing w:before="280"/>
        <w:jc w:val="center"/>
      </w:pPr>
      <w:r>
        <w:rPr>
          <w:rFonts w:ascii="宋体" w:hAnsi="宋体" w:eastAsia="宋体"/>
          <w:color w:val="7A879A"/>
          <w:sz w:val="22"/>
        </w:rPr>
        <w:t>文档版本 V1.0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677BF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3F6FA"/>
            <w:vAlign w:val="center"/>
          </w:tcPr>
          <w:p w14:paraId="3FAA6113">
            <w:r>
              <w:rPr>
                <w:rFonts w:ascii="宋体" w:hAnsi="宋体" w:eastAsia="宋体"/>
                <w:b/>
                <w:color w:val="6E7B90"/>
                <w:sz w:val="21"/>
              </w:rPr>
              <w:t>课程名称</w:t>
            </w:r>
          </w:p>
        </w:tc>
        <w:tc>
          <w:tcPr>
            <w:tcW w:w="5472" w:type="dxa"/>
            <w:vAlign w:val="center"/>
          </w:tcPr>
          <w:p w14:paraId="3B293278">
            <w:r>
              <w:rPr>
                <w:rFonts w:ascii="宋体" w:hAnsi="宋体" w:eastAsia="宋体"/>
                <w:b w:val="0"/>
                <w:sz w:val="21"/>
              </w:rPr>
              <w:t>软件工程课程大作业</w:t>
            </w:r>
          </w:p>
        </w:tc>
      </w:tr>
      <w:tr w14:paraId="531A1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3F6FA"/>
            <w:vAlign w:val="center"/>
          </w:tcPr>
          <w:p w14:paraId="65E62BDD">
            <w:r>
              <w:rPr>
                <w:rFonts w:ascii="宋体" w:hAnsi="宋体" w:eastAsia="宋体"/>
                <w:b/>
                <w:color w:val="6E7B90"/>
                <w:sz w:val="21"/>
              </w:rPr>
              <w:t>项目版本</w:t>
            </w:r>
          </w:p>
        </w:tc>
        <w:tc>
          <w:tcPr>
            <w:tcW w:w="5472" w:type="dxa"/>
            <w:vAlign w:val="center"/>
          </w:tcPr>
          <w:p w14:paraId="06BD4229">
            <w:r>
              <w:rPr>
                <w:rFonts w:ascii="宋体" w:hAnsi="宋体" w:eastAsia="宋体"/>
                <w:b w:val="0"/>
                <w:sz w:val="21"/>
              </w:rPr>
              <w:t>V2.0</w:t>
            </w:r>
          </w:p>
        </w:tc>
      </w:tr>
      <w:tr w14:paraId="1B69C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3F6FA"/>
            <w:vAlign w:val="center"/>
          </w:tcPr>
          <w:p w14:paraId="66CD9190">
            <w:r>
              <w:rPr>
                <w:rFonts w:ascii="宋体" w:hAnsi="宋体" w:eastAsia="宋体"/>
                <w:b/>
                <w:color w:val="6E7B90"/>
                <w:sz w:val="21"/>
              </w:rPr>
              <w:t>项目组织形式</w:t>
            </w:r>
          </w:p>
        </w:tc>
        <w:tc>
          <w:tcPr>
            <w:tcW w:w="5472" w:type="dxa"/>
            <w:vAlign w:val="center"/>
          </w:tcPr>
          <w:p w14:paraId="5C0FD98D">
            <w:r>
              <w:rPr>
                <w:rFonts w:ascii="宋体" w:hAnsi="宋体" w:eastAsia="宋体"/>
                <w:b w:val="0"/>
                <w:sz w:val="21"/>
              </w:rPr>
              <w:t>单人独立项目组</w:t>
            </w:r>
          </w:p>
        </w:tc>
      </w:tr>
      <w:tr w14:paraId="14793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3F6FA"/>
            <w:vAlign w:val="center"/>
          </w:tcPr>
          <w:p w14:paraId="680C1D41">
            <w:r>
              <w:rPr>
                <w:rFonts w:ascii="宋体" w:hAnsi="宋体" w:eastAsia="宋体"/>
                <w:b/>
                <w:color w:val="6E7B90"/>
                <w:sz w:val="21"/>
              </w:rPr>
              <w:t>编制人</w:t>
            </w:r>
          </w:p>
        </w:tc>
        <w:tc>
          <w:tcPr>
            <w:tcW w:w="5472" w:type="dxa"/>
            <w:vAlign w:val="center"/>
          </w:tcPr>
          <w:p w14:paraId="3DC39FD4">
            <w:r>
              <w:rPr>
                <w:rFonts w:ascii="宋体" w:hAnsi="宋体" w:eastAsia="宋体"/>
                <w:b w:val="0"/>
                <w:sz w:val="21"/>
              </w:rPr>
              <w:t>项目负责人（本人）</w:t>
            </w:r>
          </w:p>
        </w:tc>
      </w:tr>
      <w:tr w14:paraId="15BF8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3F6FA"/>
            <w:vAlign w:val="center"/>
          </w:tcPr>
          <w:p w14:paraId="12000ED8">
            <w:r>
              <w:rPr>
                <w:rFonts w:ascii="宋体" w:hAnsi="宋体" w:eastAsia="宋体"/>
                <w:b/>
                <w:color w:val="6E7B90"/>
                <w:sz w:val="21"/>
              </w:rPr>
              <w:t>编制日期</w:t>
            </w:r>
          </w:p>
        </w:tc>
        <w:tc>
          <w:tcPr>
            <w:tcW w:w="5472" w:type="dxa"/>
            <w:vAlign w:val="center"/>
          </w:tcPr>
          <w:p w14:paraId="6F82AC31">
            <w:r>
              <w:rPr>
                <w:rFonts w:ascii="宋体" w:hAnsi="宋体" w:eastAsia="宋体"/>
                <w:b w:val="0"/>
                <w:sz w:val="21"/>
              </w:rPr>
              <w:t>2026-10-29</w:t>
            </w:r>
          </w:p>
        </w:tc>
      </w:tr>
    </w:tbl>
    <w:p w14:paraId="0C826509">
      <w:pPr>
        <w:spacing w:before="1360"/>
        <w:jc w:val="center"/>
      </w:pPr>
      <w:r>
        <w:rPr>
          <w:rFonts w:ascii="宋体" w:hAnsi="宋体" w:eastAsia="宋体"/>
          <w:b w:val="0"/>
          <w:color w:val="95A0B2"/>
          <w:sz w:val="18"/>
        </w:rPr>
        <w:t>课程设计项目 · 演示数据均为虚构</w:t>
      </w:r>
    </w:p>
    <w:p w14:paraId="0B55DEAA">
      <w:r>
        <w:br w:type="page"/>
      </w:r>
    </w:p>
    <w:p w14:paraId="39464993">
      <w:pPr>
        <w:spacing w:before="0"/>
      </w:pPr>
      <w:r>
        <w:rPr>
          <w:rFonts w:ascii="微软雅黑" w:hAnsi="微软雅黑" w:eastAsia="微软雅黑"/>
          <w:b/>
          <w:color w:val="101B33"/>
          <w:sz w:val="40"/>
        </w:rPr>
        <w:t>目录</w:t>
      </w:r>
    </w:p>
    <w:p w14:paraId="0F046A8D">
      <w:pPr>
        <w:pStyle w:val="29"/>
        <w:tabs>
          <w:tab w:val="right" w:leader="dot" w:pos="9242"/>
        </w:tabs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fldChar w:fldCharType="begin"/>
      </w:r>
      <w:r>
        <w:instrText xml:space="preserve"> HYPERLINK \l _Toc3854 </w:instrText>
      </w:r>
      <w:r>
        <w:fldChar w:fldCharType="separate"/>
      </w:r>
      <w:r>
        <w:rPr>
          <w:rFonts w:ascii="宋体" w:hAnsi="宋体" w:eastAsia="宋体"/>
        </w:rPr>
        <w:t>1. 概述</w:t>
      </w:r>
      <w:r>
        <w:tab/>
      </w:r>
      <w:r>
        <w:fldChar w:fldCharType="begin"/>
      </w:r>
      <w:r>
        <w:instrText xml:space="preserve"> PAGEREF _Toc3854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C490F14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_Toc1727 </w:instrText>
      </w:r>
      <w:r>
        <w:fldChar w:fldCharType="separate"/>
      </w:r>
      <w:r>
        <w:rPr>
          <w:rFonts w:ascii="宋体" w:hAnsi="宋体" w:eastAsia="宋体"/>
        </w:rPr>
        <w:t>1.1 设计目标</w:t>
      </w:r>
      <w:r>
        <w:tab/>
      </w:r>
      <w:r>
        <w:fldChar w:fldCharType="begin"/>
      </w:r>
      <w:r>
        <w:instrText xml:space="preserve"> PAGEREF _Toc1727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9E31D5E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_Toc10465 </w:instrText>
      </w:r>
      <w:r>
        <w:fldChar w:fldCharType="separate"/>
      </w:r>
      <w:r>
        <w:rPr>
          <w:rFonts w:ascii="宋体" w:hAnsi="宋体" w:eastAsia="宋体"/>
        </w:rPr>
        <w:t>1.2 基础地址与传输</w:t>
      </w:r>
      <w:r>
        <w:tab/>
      </w:r>
      <w:r>
        <w:fldChar w:fldCharType="begin"/>
      </w:r>
      <w:r>
        <w:instrText xml:space="preserve"> PAGEREF _Toc10465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B245728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_Toc27085 </w:instrText>
      </w:r>
      <w:r>
        <w:fldChar w:fldCharType="separate"/>
      </w:r>
      <w:r>
        <w:rPr>
          <w:rFonts w:ascii="宋体" w:hAnsi="宋体" w:eastAsia="宋体"/>
        </w:rPr>
        <w:t>1.3 同源、跨域与客户端约定</w:t>
      </w:r>
      <w:r>
        <w:tab/>
      </w:r>
      <w:r>
        <w:fldChar w:fldCharType="begin"/>
      </w:r>
      <w:r>
        <w:instrText xml:space="preserve"> PAGEREF _Toc27085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B289D03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_Toc10302 </w:instrText>
      </w:r>
      <w:r>
        <w:fldChar w:fldCharType="separate"/>
      </w:r>
      <w:r>
        <w:rPr>
          <w:rFonts w:ascii="宋体" w:hAnsi="宋体" w:eastAsia="宋体"/>
        </w:rPr>
        <w:t>1.4 版本与兼容性</w:t>
      </w:r>
      <w:r>
        <w:tab/>
      </w:r>
      <w:r>
        <w:fldChar w:fldCharType="begin"/>
      </w:r>
      <w:r>
        <w:instrText xml:space="preserve"> PAGEREF _Toc10302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58037DA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_Toc17343 </w:instrText>
      </w:r>
      <w:r>
        <w:fldChar w:fldCharType="separate"/>
      </w:r>
      <w:r>
        <w:rPr>
          <w:rFonts w:ascii="宋体" w:hAnsi="宋体" w:eastAsia="宋体"/>
        </w:rPr>
        <w:t>1.5 接口分组与端点总览</w:t>
      </w:r>
      <w:r>
        <w:tab/>
      </w:r>
      <w:r>
        <w:fldChar w:fldCharType="begin"/>
      </w:r>
      <w:r>
        <w:instrText xml:space="preserve"> PAGEREF _Toc17343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3B2DEEE">
      <w:pPr>
        <w:pStyle w:val="29"/>
        <w:tabs>
          <w:tab w:val="right" w:leader="dot" w:pos="9242"/>
        </w:tabs>
      </w:pPr>
      <w:r>
        <w:fldChar w:fldCharType="begin"/>
      </w:r>
      <w:r>
        <w:instrText xml:space="preserve"> HYPERLINK \l _Toc7533 </w:instrText>
      </w:r>
      <w:r>
        <w:fldChar w:fldCharType="separate"/>
      </w:r>
      <w:r>
        <w:rPr>
          <w:rFonts w:ascii="宋体" w:hAnsi="宋体" w:eastAsia="宋体"/>
        </w:rPr>
        <w:t>2. 认证方式</w:t>
      </w:r>
      <w:r>
        <w:tab/>
      </w:r>
      <w:r>
        <w:fldChar w:fldCharType="begin"/>
      </w:r>
      <w:r>
        <w:instrText xml:space="preserve"> PAGEREF _Toc7533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C2D14D7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_Toc14779 </w:instrText>
      </w:r>
      <w:r>
        <w:fldChar w:fldCharType="separate"/>
      </w:r>
      <w:r>
        <w:rPr>
          <w:rFonts w:ascii="宋体" w:hAnsi="宋体" w:eastAsia="宋体"/>
        </w:rPr>
        <w:t>2.1 会话认证</w:t>
      </w:r>
      <w:r>
        <w:tab/>
      </w:r>
      <w:r>
        <w:fldChar w:fldCharType="begin"/>
      </w:r>
      <w:r>
        <w:instrText xml:space="preserve"> PAGEREF _Toc14779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FBD18C4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_Toc7930 </w:instrText>
      </w:r>
      <w:r>
        <w:fldChar w:fldCharType="separate"/>
      </w:r>
      <w:r>
        <w:rPr>
          <w:rFonts w:ascii="宋体" w:hAnsi="宋体" w:eastAsia="宋体"/>
        </w:rPr>
        <w:t>2.2 登录请求与安全约束</w:t>
      </w:r>
      <w:r>
        <w:tab/>
      </w:r>
      <w:r>
        <w:fldChar w:fldCharType="begin"/>
      </w:r>
      <w:r>
        <w:instrText xml:space="preserve"> PAGEREF _Toc7930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0756EA1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_Toc24115 </w:instrText>
      </w:r>
      <w:r>
        <w:fldChar w:fldCharType="separate"/>
      </w:r>
      <w:r>
        <w:rPr>
          <w:rFonts w:ascii="宋体" w:hAnsi="宋体" w:eastAsia="宋体"/>
        </w:rPr>
        <w:t>2.3 认证相关响应</w:t>
      </w:r>
      <w:r>
        <w:tab/>
      </w:r>
      <w:r>
        <w:fldChar w:fldCharType="begin"/>
      </w:r>
      <w:r>
        <w:instrText xml:space="preserve"> PAGEREF _Toc24115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29FA516">
      <w:pPr>
        <w:pStyle w:val="29"/>
        <w:tabs>
          <w:tab w:val="right" w:leader="dot" w:pos="9242"/>
        </w:tabs>
      </w:pPr>
      <w:r>
        <w:fldChar w:fldCharType="begin"/>
      </w:r>
      <w:r>
        <w:instrText xml:space="preserve"> HYPERLINK \l _Toc15190 </w:instrText>
      </w:r>
      <w:r>
        <w:fldChar w:fldCharType="separate"/>
      </w:r>
      <w:r>
        <w:rPr>
          <w:rFonts w:ascii="宋体" w:hAnsi="宋体" w:eastAsia="宋体"/>
        </w:rPr>
        <w:t>3. 统一响应与错误码</w:t>
      </w:r>
      <w:r>
        <w:tab/>
      </w:r>
      <w:r>
        <w:fldChar w:fldCharType="begin"/>
      </w:r>
      <w:r>
        <w:instrText xml:space="preserve"> PAGEREF _Toc15190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86A230C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_Toc23670 </w:instrText>
      </w:r>
      <w:r>
        <w:fldChar w:fldCharType="separate"/>
      </w:r>
      <w:r>
        <w:rPr>
          <w:rFonts w:ascii="宋体" w:hAnsi="宋体" w:eastAsia="宋体"/>
        </w:rPr>
        <w:t>3.1 成功响应风格</w:t>
      </w:r>
      <w:r>
        <w:tab/>
      </w:r>
      <w:r>
        <w:fldChar w:fldCharType="begin"/>
      </w:r>
      <w:r>
        <w:instrText xml:space="preserve"> PAGEREF _Toc23670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BA3C67A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_Toc29871 </w:instrText>
      </w:r>
      <w:r>
        <w:fldChar w:fldCharType="separate"/>
      </w:r>
      <w:r>
        <w:rPr>
          <w:rFonts w:ascii="宋体" w:hAnsi="宋体" w:eastAsia="宋体"/>
        </w:rPr>
        <w:t>3.2 错误结构</w:t>
      </w:r>
      <w:r>
        <w:tab/>
      </w:r>
      <w:r>
        <w:fldChar w:fldCharType="begin"/>
      </w:r>
      <w:r>
        <w:instrText xml:space="preserve"> PAGEREF _Toc29871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E72A457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_Toc2471 </w:instrText>
      </w:r>
      <w:r>
        <w:fldChar w:fldCharType="separate"/>
      </w:r>
      <w:r>
        <w:rPr>
          <w:rFonts w:ascii="宋体" w:hAnsi="宋体" w:eastAsia="宋体"/>
        </w:rPr>
        <w:t>3.3 错误码表</w:t>
      </w:r>
      <w:r>
        <w:tab/>
      </w:r>
      <w:r>
        <w:fldChar w:fldCharType="begin"/>
      </w:r>
      <w:r>
        <w:instrText xml:space="preserve"> PAGEREF _Toc2471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0D3D174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_Toc132 </w:instrText>
      </w:r>
      <w:r>
        <w:fldChar w:fldCharType="separate"/>
      </w:r>
      <w:r>
        <w:rPr>
          <w:rFonts w:ascii="宋体" w:hAnsi="宋体" w:eastAsia="宋体"/>
        </w:rPr>
        <w:t>3.4 HTTP 状态码约定</w:t>
      </w:r>
      <w:r>
        <w:tab/>
      </w:r>
      <w:r>
        <w:fldChar w:fldCharType="begin"/>
      </w:r>
      <w:r>
        <w:instrText xml:space="preserve"> PAGEREF _Toc132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735E5528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_Toc20113 </w:instrText>
      </w:r>
      <w:r>
        <w:fldChar w:fldCharType="separate"/>
      </w:r>
      <w:r>
        <w:rPr>
          <w:rFonts w:ascii="宋体" w:hAnsi="宋体" w:eastAsia="宋体"/>
        </w:rPr>
        <w:t>3.5 错误示例</w:t>
      </w:r>
      <w:r>
        <w:tab/>
      </w:r>
      <w:r>
        <w:fldChar w:fldCharType="begin"/>
      </w:r>
      <w:r>
        <w:instrText xml:space="preserve"> PAGEREF _Toc20113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50CE38A9">
      <w:pPr>
        <w:pStyle w:val="29"/>
        <w:tabs>
          <w:tab w:val="right" w:leader="dot" w:pos="9242"/>
        </w:tabs>
      </w:pPr>
      <w:r>
        <w:fldChar w:fldCharType="begin"/>
      </w:r>
      <w:r>
        <w:instrText xml:space="preserve"> HYPERLINK \l _Toc4272 </w:instrText>
      </w:r>
      <w:r>
        <w:fldChar w:fldCharType="separate"/>
      </w:r>
      <w:r>
        <w:rPr>
          <w:rFonts w:ascii="宋体" w:hAnsi="宋体" w:eastAsia="宋体"/>
        </w:rPr>
        <w:t>4. 分页与筛选约定</w:t>
      </w:r>
      <w:r>
        <w:tab/>
      </w:r>
      <w:r>
        <w:fldChar w:fldCharType="begin"/>
      </w:r>
      <w:r>
        <w:instrText xml:space="preserve"> PAGEREF _Toc4272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0B786B2C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_Toc14575 </w:instrText>
      </w:r>
      <w:r>
        <w:fldChar w:fldCharType="separate"/>
      </w:r>
      <w:r>
        <w:rPr>
          <w:rFonts w:ascii="宋体" w:hAnsi="宋体" w:eastAsia="宋体"/>
        </w:rPr>
        <w:t>4.1 文档分页</w:t>
      </w:r>
      <w:r>
        <w:tab/>
      </w:r>
      <w:r>
        <w:fldChar w:fldCharType="begin"/>
      </w:r>
      <w:r>
        <w:instrText xml:space="preserve"> PAGEREF _Toc14575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7B6F6558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_Toc23051 </w:instrText>
      </w:r>
      <w:r>
        <w:fldChar w:fldCharType="separate"/>
      </w:r>
      <w:r>
        <w:rPr>
          <w:rFonts w:ascii="宋体" w:hAnsi="宋体" w:eastAsia="宋体"/>
        </w:rPr>
        <w:t>4.2 审计分页</w:t>
      </w:r>
      <w:r>
        <w:tab/>
      </w:r>
      <w:r>
        <w:fldChar w:fldCharType="begin"/>
      </w:r>
      <w:r>
        <w:instrText xml:space="preserve"> PAGEREF _Toc23051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35A3D537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_Toc14369 </w:instrText>
      </w:r>
      <w:r>
        <w:fldChar w:fldCharType="separate"/>
      </w:r>
      <w:r>
        <w:rPr>
          <w:rFonts w:ascii="宋体" w:hAnsi="宋体" w:eastAsia="宋体"/>
        </w:rPr>
        <w:t>4.3 非分页列表</w:t>
      </w:r>
      <w:r>
        <w:tab/>
      </w:r>
      <w:r>
        <w:fldChar w:fldCharType="begin"/>
      </w:r>
      <w:r>
        <w:instrText xml:space="preserve"> PAGEREF _Toc14369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5501D627">
      <w:pPr>
        <w:pStyle w:val="29"/>
        <w:tabs>
          <w:tab w:val="right" w:leader="dot" w:pos="9242"/>
        </w:tabs>
      </w:pPr>
      <w:r>
        <w:fldChar w:fldCharType="begin"/>
      </w:r>
      <w:r>
        <w:instrText xml:space="preserve"> HYPERLINK \l _Toc27854 </w:instrText>
      </w:r>
      <w:r>
        <w:fldChar w:fldCharType="separate"/>
      </w:r>
      <w:r>
        <w:rPr>
          <w:rFonts w:ascii="宋体" w:hAnsi="宋体" w:eastAsia="宋体"/>
        </w:rPr>
        <w:t>5. 公共数据结构</w:t>
      </w:r>
      <w:r>
        <w:tab/>
      </w:r>
      <w:r>
        <w:fldChar w:fldCharType="begin"/>
      </w:r>
      <w:r>
        <w:instrText xml:space="preserve"> PAGEREF _Toc27854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76BB41F2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_Toc26730 </w:instrText>
      </w:r>
      <w:r>
        <w:fldChar w:fldCharType="separate"/>
      </w:r>
      <w:r>
        <w:rPr>
          <w:rFonts w:ascii="宋体" w:hAnsi="宋体" w:eastAsia="宋体"/>
        </w:rPr>
        <w:t>5.1 UserPayload</w:t>
      </w:r>
      <w:r>
        <w:tab/>
      </w:r>
      <w:r>
        <w:fldChar w:fldCharType="begin"/>
      </w:r>
      <w:r>
        <w:instrText xml:space="preserve"> PAGEREF _Toc26730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1A22871E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_Toc21853 </w:instrText>
      </w:r>
      <w:r>
        <w:fldChar w:fldCharType="separate"/>
      </w:r>
      <w:r>
        <w:rPr>
          <w:rFonts w:ascii="宋体" w:hAnsi="宋体" w:eastAsia="宋体"/>
        </w:rPr>
        <w:t>5.2 DocumentPayload</w:t>
      </w:r>
      <w:r>
        <w:tab/>
      </w:r>
      <w:r>
        <w:fldChar w:fldCharType="begin"/>
      </w:r>
      <w:r>
        <w:instrText xml:space="preserve"> PAGEREF _Toc21853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54897FC5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_Toc10529 </w:instrText>
      </w:r>
      <w:r>
        <w:fldChar w:fldCharType="separate"/>
      </w:r>
      <w:r>
        <w:rPr>
          <w:rFonts w:ascii="宋体" w:hAnsi="宋体" w:eastAsia="宋体"/>
        </w:rPr>
        <w:t>5.3 QAItemPayload</w:t>
      </w:r>
      <w:r>
        <w:tab/>
      </w:r>
      <w:r>
        <w:fldChar w:fldCharType="begin"/>
      </w:r>
      <w:r>
        <w:instrText xml:space="preserve"> PAGEREF _Toc10529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6345B27F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_Toc28713 </w:instrText>
      </w:r>
      <w:r>
        <w:fldChar w:fldCharType="separate"/>
      </w:r>
      <w:r>
        <w:rPr>
          <w:rFonts w:ascii="宋体" w:hAnsi="宋体" w:eastAsia="宋体"/>
        </w:rPr>
        <w:t>5.4 AuditPayload</w:t>
      </w:r>
      <w:r>
        <w:tab/>
      </w:r>
      <w:r>
        <w:fldChar w:fldCharType="begin"/>
      </w:r>
      <w:r>
        <w:instrText xml:space="preserve"> PAGEREF _Toc28713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402B0357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_Toc23943 </w:instrText>
      </w:r>
      <w:r>
        <w:fldChar w:fldCharType="separate"/>
      </w:r>
      <w:r>
        <w:rPr>
          <w:rFonts w:ascii="宋体" w:hAnsi="宋体" w:eastAsia="宋体"/>
        </w:rPr>
        <w:t>5.5 GraphPayload</w:t>
      </w:r>
      <w:r>
        <w:tab/>
      </w:r>
      <w:r>
        <w:fldChar w:fldCharType="begin"/>
      </w:r>
      <w:r>
        <w:instrText xml:space="preserve"> PAGEREF _Toc23943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120AD43E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_Toc29119 </w:instrText>
      </w:r>
      <w:r>
        <w:fldChar w:fldCharType="separate"/>
      </w:r>
      <w:r>
        <w:rPr>
          <w:rFonts w:ascii="宋体" w:hAnsi="宋体" w:eastAsia="宋体"/>
        </w:rPr>
        <w:t>5.6 PaginationPayload</w:t>
      </w:r>
      <w:r>
        <w:tab/>
      </w:r>
      <w:r>
        <w:fldChar w:fldCharType="begin"/>
      </w:r>
      <w:r>
        <w:instrText xml:space="preserve"> PAGEREF _Toc29119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61D11672">
      <w:pPr>
        <w:pStyle w:val="29"/>
        <w:tabs>
          <w:tab w:val="right" w:leader="dot" w:pos="9242"/>
        </w:tabs>
      </w:pPr>
      <w:r>
        <w:fldChar w:fldCharType="begin"/>
      </w:r>
      <w:r>
        <w:instrText xml:space="preserve"> HYPERLINK \l _Toc29973 </w:instrText>
      </w:r>
      <w:r>
        <w:fldChar w:fldCharType="separate"/>
      </w:r>
      <w:r>
        <w:rPr>
          <w:rFonts w:ascii="宋体" w:hAnsi="宋体" w:eastAsia="宋体"/>
        </w:rPr>
        <w:t>6. 系统、认证与工作台接口</w:t>
      </w:r>
      <w:r>
        <w:tab/>
      </w:r>
      <w:r>
        <w:fldChar w:fldCharType="begin"/>
      </w:r>
      <w:r>
        <w:instrText xml:space="preserve"> PAGEREF _Toc29973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718A2CCD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_Toc27718 </w:instrText>
      </w:r>
      <w:r>
        <w:fldChar w:fldCharType="separate"/>
      </w:r>
      <w:r>
        <w:rPr>
          <w:rFonts w:ascii="宋体" w:hAnsi="宋体" w:eastAsia="宋体"/>
        </w:rPr>
        <w:t>6.1 系统接口</w:t>
      </w:r>
      <w:r>
        <w:tab/>
      </w:r>
      <w:r>
        <w:fldChar w:fldCharType="begin"/>
      </w:r>
      <w:r>
        <w:instrText xml:space="preserve"> PAGEREF _Toc27718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79834592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_Toc32647 </w:instrText>
      </w:r>
      <w:r>
        <w:fldChar w:fldCharType="separate"/>
      </w:r>
      <w:r>
        <w:rPr>
          <w:rFonts w:ascii="宋体" w:hAnsi="宋体" w:eastAsia="宋体"/>
        </w:rPr>
        <w:t>6.2 认证接口</w:t>
      </w:r>
      <w:r>
        <w:tab/>
      </w:r>
      <w:r>
        <w:fldChar w:fldCharType="begin"/>
      </w:r>
      <w:r>
        <w:instrText xml:space="preserve"> PAGEREF _Toc32647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064FFD98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_Toc9721 </w:instrText>
      </w:r>
      <w:r>
        <w:fldChar w:fldCharType="separate"/>
      </w:r>
      <w:r>
        <w:rPr>
          <w:rFonts w:ascii="宋体" w:hAnsi="宋体" w:eastAsia="宋体"/>
        </w:rPr>
        <w:t>6.3 工作台接口</w:t>
      </w:r>
      <w:r>
        <w:tab/>
      </w:r>
      <w:r>
        <w:fldChar w:fldCharType="begin"/>
      </w:r>
      <w:r>
        <w:instrText xml:space="preserve"> PAGEREF _Toc9721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29320C17">
      <w:pPr>
        <w:pStyle w:val="29"/>
        <w:tabs>
          <w:tab w:val="right" w:leader="dot" w:pos="9242"/>
        </w:tabs>
      </w:pPr>
      <w:r>
        <w:fldChar w:fldCharType="begin"/>
      </w:r>
      <w:r>
        <w:instrText xml:space="preserve"> HYPERLINK \l _Toc29166 </w:instrText>
      </w:r>
      <w:r>
        <w:fldChar w:fldCharType="separate"/>
      </w:r>
      <w:r>
        <w:rPr>
          <w:rFonts w:ascii="宋体" w:hAnsi="宋体" w:eastAsia="宋体"/>
        </w:rPr>
        <w:t>7. 文档接口</w:t>
      </w:r>
      <w:r>
        <w:tab/>
      </w:r>
      <w:r>
        <w:fldChar w:fldCharType="begin"/>
      </w:r>
      <w:r>
        <w:instrText xml:space="preserve"> PAGEREF _Toc29166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1CF0C48E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_Toc28769 </w:instrText>
      </w:r>
      <w:r>
        <w:fldChar w:fldCharType="separate"/>
      </w:r>
      <w:r>
        <w:rPr>
          <w:rFonts w:ascii="宋体" w:hAnsi="宋体" w:eastAsia="宋体"/>
        </w:rPr>
        <w:t>7.1 权限规则总表</w:t>
      </w:r>
      <w:r>
        <w:tab/>
      </w:r>
      <w:r>
        <w:fldChar w:fldCharType="begin"/>
      </w:r>
      <w:r>
        <w:instrText xml:space="preserve"> PAGEREF _Toc28769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661BF597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_Toc11653 </w:instrText>
      </w:r>
      <w:r>
        <w:fldChar w:fldCharType="separate"/>
      </w:r>
      <w:r>
        <w:rPr>
          <w:rFonts w:ascii="宋体" w:hAnsi="宋体" w:eastAsia="宋体"/>
        </w:rPr>
        <w:t xml:space="preserve">7.2 </w:t>
      </w:r>
      <w:r>
        <w:rPr>
          <w:rFonts w:ascii="Consolas" w:hAnsi="Consolas" w:eastAsia="Consolas"/>
        </w:rPr>
        <w:t>GET /api/documents</w:t>
      </w:r>
      <w:r>
        <w:tab/>
      </w:r>
      <w:r>
        <w:fldChar w:fldCharType="begin"/>
      </w:r>
      <w:r>
        <w:instrText xml:space="preserve"> PAGEREF _Toc11653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073637B7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_Toc28242 </w:instrText>
      </w:r>
      <w:r>
        <w:fldChar w:fldCharType="separate"/>
      </w:r>
      <w:r>
        <w:rPr>
          <w:rFonts w:ascii="宋体" w:hAnsi="宋体" w:eastAsia="宋体"/>
        </w:rPr>
        <w:t xml:space="preserve">7.3 </w:t>
      </w:r>
      <w:r>
        <w:rPr>
          <w:rFonts w:ascii="Consolas" w:hAnsi="Consolas" w:eastAsia="Consolas"/>
        </w:rPr>
        <w:t>GET /api/documents/favorites</w:t>
      </w:r>
      <w:r>
        <w:tab/>
      </w:r>
      <w:r>
        <w:fldChar w:fldCharType="begin"/>
      </w:r>
      <w:r>
        <w:instrText xml:space="preserve"> PAGEREF _Toc28242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7647E5A2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_Toc7726 </w:instrText>
      </w:r>
      <w:r>
        <w:fldChar w:fldCharType="separate"/>
      </w:r>
      <w:r>
        <w:rPr>
          <w:rFonts w:ascii="宋体" w:hAnsi="宋体" w:eastAsia="宋体"/>
        </w:rPr>
        <w:t xml:space="preserve">7.4 </w:t>
      </w:r>
      <w:r>
        <w:rPr>
          <w:rFonts w:ascii="Consolas" w:hAnsi="Consolas" w:eastAsia="Consolas"/>
        </w:rPr>
        <w:t>GET /api/documents/{id}</w:t>
      </w:r>
      <w:r>
        <w:tab/>
      </w:r>
      <w:r>
        <w:fldChar w:fldCharType="begin"/>
      </w:r>
      <w:r>
        <w:instrText xml:space="preserve"> PAGEREF _Toc7726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38B2C16C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_Toc26372 </w:instrText>
      </w:r>
      <w:r>
        <w:fldChar w:fldCharType="separate"/>
      </w:r>
      <w:r>
        <w:rPr>
          <w:rFonts w:ascii="宋体" w:hAnsi="宋体" w:eastAsia="宋体"/>
        </w:rPr>
        <w:t xml:space="preserve">7.5 </w:t>
      </w:r>
      <w:r>
        <w:rPr>
          <w:rFonts w:ascii="Consolas" w:hAnsi="Consolas" w:eastAsia="Consolas"/>
        </w:rPr>
        <w:t>POST /api/documents</w:t>
      </w:r>
      <w:r>
        <w:tab/>
      </w:r>
      <w:r>
        <w:fldChar w:fldCharType="begin"/>
      </w:r>
      <w:r>
        <w:instrText xml:space="preserve"> PAGEREF _Toc26372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2C265A9D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_Toc13748 </w:instrText>
      </w:r>
      <w:r>
        <w:fldChar w:fldCharType="separate"/>
      </w:r>
      <w:r>
        <w:rPr>
          <w:rFonts w:ascii="宋体" w:hAnsi="宋体" w:eastAsia="宋体"/>
        </w:rPr>
        <w:t xml:space="preserve">7.6 </w:t>
      </w:r>
      <w:r>
        <w:rPr>
          <w:rFonts w:ascii="Consolas" w:hAnsi="Consolas" w:eastAsia="Consolas"/>
        </w:rPr>
        <w:t>PUT /api/documents/{id}</w:t>
      </w:r>
      <w:r>
        <w:tab/>
      </w:r>
      <w:r>
        <w:fldChar w:fldCharType="begin"/>
      </w:r>
      <w:r>
        <w:instrText xml:space="preserve"> PAGEREF _Toc13748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50B77D21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_Toc30395 </w:instrText>
      </w:r>
      <w:r>
        <w:fldChar w:fldCharType="separate"/>
      </w:r>
      <w:r>
        <w:rPr>
          <w:rFonts w:ascii="宋体" w:hAnsi="宋体" w:eastAsia="宋体"/>
        </w:rPr>
        <w:t xml:space="preserve">7.7 </w:t>
      </w:r>
      <w:r>
        <w:rPr>
          <w:rFonts w:ascii="Consolas" w:hAnsi="Consolas" w:eastAsia="Consolas"/>
        </w:rPr>
        <w:t>DELETE /api/documents/{id}</w:t>
      </w:r>
      <w:r>
        <w:tab/>
      </w:r>
      <w:r>
        <w:fldChar w:fldCharType="begin"/>
      </w:r>
      <w:r>
        <w:instrText xml:space="preserve"> PAGEREF _Toc30395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1D372E13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_Toc29260 </w:instrText>
      </w:r>
      <w:r>
        <w:fldChar w:fldCharType="separate"/>
      </w:r>
      <w:r>
        <w:rPr>
          <w:rFonts w:ascii="宋体" w:hAnsi="宋体" w:eastAsia="宋体"/>
        </w:rPr>
        <w:t xml:space="preserve">7.8 </w:t>
      </w:r>
      <w:r>
        <w:rPr>
          <w:rFonts w:ascii="Consolas" w:hAnsi="Consolas" w:eastAsia="Consolas"/>
        </w:rPr>
        <w:t>POST /api/documents/{id}/favorite</w:t>
      </w:r>
      <w:r>
        <w:tab/>
      </w:r>
      <w:r>
        <w:fldChar w:fldCharType="begin"/>
      </w:r>
      <w:r>
        <w:instrText xml:space="preserve"> PAGEREF _Toc29260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14CF97CB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_Toc12760 </w:instrText>
      </w:r>
      <w:r>
        <w:fldChar w:fldCharType="separate"/>
      </w:r>
      <w:r>
        <w:rPr>
          <w:rFonts w:ascii="宋体" w:hAnsi="宋体" w:eastAsia="宋体"/>
        </w:rPr>
        <w:t>7.9 收藏接口汇总</w:t>
      </w:r>
      <w:r>
        <w:tab/>
      </w:r>
      <w:r>
        <w:fldChar w:fldCharType="begin"/>
      </w:r>
      <w:r>
        <w:instrText xml:space="preserve"> PAGEREF _Toc12760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5C5074E5">
      <w:pPr>
        <w:pStyle w:val="29"/>
        <w:tabs>
          <w:tab w:val="right" w:leader="dot" w:pos="9242"/>
        </w:tabs>
      </w:pPr>
      <w:r>
        <w:fldChar w:fldCharType="begin"/>
      </w:r>
      <w:r>
        <w:instrText xml:space="preserve"> HYPERLINK \l _Toc20969 </w:instrText>
      </w:r>
      <w:r>
        <w:fldChar w:fldCharType="separate"/>
      </w:r>
      <w:r>
        <w:rPr>
          <w:rFonts w:ascii="宋体" w:hAnsi="宋体" w:eastAsia="宋体"/>
        </w:rPr>
        <w:t>8. 分类接口</w:t>
      </w:r>
      <w:r>
        <w:tab/>
      </w:r>
      <w:r>
        <w:fldChar w:fldCharType="begin"/>
      </w:r>
      <w:r>
        <w:instrText xml:space="preserve"> PAGEREF _Toc20969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566945EE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_Toc13643 </w:instrText>
      </w:r>
      <w:r>
        <w:fldChar w:fldCharType="separate"/>
      </w:r>
      <w:r>
        <w:rPr>
          <w:rFonts w:ascii="宋体" w:hAnsi="宋体" w:eastAsia="宋体"/>
        </w:rPr>
        <w:t xml:space="preserve">8.1 </w:t>
      </w:r>
      <w:r>
        <w:rPr>
          <w:rFonts w:ascii="Consolas" w:hAnsi="Consolas" w:eastAsia="Consolas"/>
        </w:rPr>
        <w:t>GET /api/categories</w:t>
      </w:r>
      <w:r>
        <w:tab/>
      </w:r>
      <w:r>
        <w:fldChar w:fldCharType="begin"/>
      </w:r>
      <w:r>
        <w:instrText xml:space="preserve"> PAGEREF _Toc13643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1C228C97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_Toc24922 </w:instrText>
      </w:r>
      <w:r>
        <w:fldChar w:fldCharType="separate"/>
      </w:r>
      <w:r>
        <w:rPr>
          <w:rFonts w:ascii="宋体" w:hAnsi="宋体" w:eastAsia="宋体"/>
        </w:rPr>
        <w:t xml:space="preserve">8.2 </w:t>
      </w:r>
      <w:r>
        <w:rPr>
          <w:rFonts w:ascii="Consolas" w:hAnsi="Consolas" w:eastAsia="Consolas"/>
        </w:rPr>
        <w:t>POST /api/categories</w:t>
      </w:r>
      <w:r>
        <w:tab/>
      </w:r>
      <w:r>
        <w:fldChar w:fldCharType="begin"/>
      </w:r>
      <w:r>
        <w:instrText xml:space="preserve"> PAGEREF _Toc24922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4F1789BA">
      <w:pPr>
        <w:pStyle w:val="29"/>
        <w:tabs>
          <w:tab w:val="right" w:leader="dot" w:pos="9242"/>
        </w:tabs>
      </w:pPr>
      <w:r>
        <w:fldChar w:fldCharType="begin"/>
      </w:r>
      <w:r>
        <w:instrText xml:space="preserve"> HYPERLINK \l _Toc14268 </w:instrText>
      </w:r>
      <w:r>
        <w:fldChar w:fldCharType="separate"/>
      </w:r>
      <w:r>
        <w:rPr>
          <w:rFonts w:ascii="宋体" w:hAnsi="宋体" w:eastAsia="宋体"/>
        </w:rPr>
        <w:t>9. 智能问答接口</w:t>
      </w:r>
      <w:r>
        <w:tab/>
      </w:r>
      <w:r>
        <w:fldChar w:fldCharType="begin"/>
      </w:r>
      <w:r>
        <w:instrText xml:space="preserve"> PAGEREF _Toc14268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632FFB00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_Toc19801 </w:instrText>
      </w:r>
      <w:r>
        <w:fldChar w:fldCharType="separate"/>
      </w:r>
      <w:r>
        <w:rPr>
          <w:rFonts w:ascii="宋体" w:hAnsi="宋体" w:eastAsia="宋体"/>
        </w:rPr>
        <w:t>9.1 问答数据流</w:t>
      </w:r>
      <w:r>
        <w:tab/>
      </w:r>
      <w:r>
        <w:fldChar w:fldCharType="begin"/>
      </w:r>
      <w:r>
        <w:instrText xml:space="preserve"> PAGEREF _Toc19801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1F7709C6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_Toc2283 </w:instrText>
      </w:r>
      <w:r>
        <w:fldChar w:fldCharType="separate"/>
      </w:r>
      <w:r>
        <w:rPr>
          <w:rFonts w:ascii="宋体" w:hAnsi="宋体" w:eastAsia="宋体"/>
        </w:rPr>
        <w:t xml:space="preserve">9.2 </w:t>
      </w:r>
      <w:r>
        <w:rPr>
          <w:rFonts w:ascii="Consolas" w:hAnsi="Consolas" w:eastAsia="Consolas"/>
        </w:rPr>
        <w:t>GET /api/qa</w:t>
      </w:r>
      <w:r>
        <w:tab/>
      </w:r>
      <w:r>
        <w:fldChar w:fldCharType="begin"/>
      </w:r>
      <w:r>
        <w:instrText xml:space="preserve"> PAGEREF _Toc2283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144471EC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_Toc19685 </w:instrText>
      </w:r>
      <w:r>
        <w:fldChar w:fldCharType="separate"/>
      </w:r>
      <w:r>
        <w:rPr>
          <w:rFonts w:ascii="宋体" w:hAnsi="宋体" w:eastAsia="宋体"/>
        </w:rPr>
        <w:t xml:space="preserve">9.3 </w:t>
      </w:r>
      <w:r>
        <w:rPr>
          <w:rFonts w:ascii="Consolas" w:hAnsi="Consolas" w:eastAsia="Consolas"/>
        </w:rPr>
        <w:t>POST /api/qa/ask</w:t>
      </w:r>
      <w:r>
        <w:tab/>
      </w:r>
      <w:r>
        <w:fldChar w:fldCharType="begin"/>
      </w:r>
      <w:r>
        <w:instrText xml:space="preserve"> PAGEREF _Toc19685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3F3ED046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_Toc6420 </w:instrText>
      </w:r>
      <w:r>
        <w:fldChar w:fldCharType="separate"/>
      </w:r>
      <w:r>
        <w:rPr>
          <w:rFonts w:ascii="宋体" w:hAnsi="宋体" w:eastAsia="宋体"/>
        </w:rPr>
        <w:t xml:space="preserve">9.4 </w:t>
      </w:r>
      <w:r>
        <w:rPr>
          <w:rFonts w:ascii="Consolas" w:hAnsi="Consolas" w:eastAsia="Consolas"/>
        </w:rPr>
        <w:t>GET /api/qa/history/{id}</w:t>
      </w:r>
      <w:r>
        <w:tab/>
      </w:r>
      <w:r>
        <w:fldChar w:fldCharType="begin"/>
      </w:r>
      <w:r>
        <w:instrText xml:space="preserve"> PAGEREF _Toc6420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7C957027">
      <w:pPr>
        <w:pStyle w:val="29"/>
        <w:tabs>
          <w:tab w:val="right" w:leader="dot" w:pos="9242"/>
        </w:tabs>
      </w:pPr>
      <w:r>
        <w:fldChar w:fldCharType="begin"/>
      </w:r>
      <w:r>
        <w:instrText xml:space="preserve"> HYPERLINK \l _Toc14243 </w:instrText>
      </w:r>
      <w:r>
        <w:fldChar w:fldCharType="separate"/>
      </w:r>
      <w:r>
        <w:rPr>
          <w:rFonts w:ascii="宋体" w:hAnsi="宋体" w:eastAsia="宋体"/>
        </w:rPr>
        <w:t>10. 知识图谱接口</w:t>
      </w:r>
      <w:r>
        <w:tab/>
      </w:r>
      <w:r>
        <w:fldChar w:fldCharType="begin"/>
      </w:r>
      <w:r>
        <w:instrText xml:space="preserve"> PAGEREF _Toc14243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2AD5E87C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_Toc12371 </w:instrText>
      </w:r>
      <w:r>
        <w:fldChar w:fldCharType="separate"/>
      </w:r>
      <w:r>
        <w:rPr>
          <w:rFonts w:ascii="宋体" w:hAnsi="宋体" w:eastAsia="宋体"/>
        </w:rPr>
        <w:t>10.1 图谱权限与裁剪规则</w:t>
      </w:r>
      <w:r>
        <w:tab/>
      </w:r>
      <w:r>
        <w:fldChar w:fldCharType="begin"/>
      </w:r>
      <w:r>
        <w:instrText xml:space="preserve"> PAGEREF _Toc12371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5BF5D6B9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_Toc28701 </w:instrText>
      </w:r>
      <w:r>
        <w:fldChar w:fldCharType="separate"/>
      </w:r>
      <w:r>
        <w:rPr>
          <w:rFonts w:ascii="宋体" w:hAnsi="宋体" w:eastAsia="宋体"/>
        </w:rPr>
        <w:t xml:space="preserve">10.2 </w:t>
      </w:r>
      <w:r>
        <w:rPr>
          <w:rFonts w:ascii="Consolas" w:hAnsi="Consolas" w:eastAsia="Consolas"/>
        </w:rPr>
        <w:t>GET /api/graph</w:t>
      </w:r>
      <w:r>
        <w:tab/>
      </w:r>
      <w:r>
        <w:fldChar w:fldCharType="begin"/>
      </w:r>
      <w:r>
        <w:instrText xml:space="preserve"> PAGEREF _Toc28701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06B3145B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_Toc32355 </w:instrText>
      </w:r>
      <w:r>
        <w:fldChar w:fldCharType="separate"/>
      </w:r>
      <w:r>
        <w:rPr>
          <w:rFonts w:ascii="宋体" w:hAnsi="宋体" w:eastAsia="宋体"/>
        </w:rPr>
        <w:t xml:space="preserve">10.3 </w:t>
      </w:r>
      <w:r>
        <w:rPr>
          <w:rFonts w:ascii="Consolas" w:hAnsi="Consolas" w:eastAsia="Consolas"/>
        </w:rPr>
        <w:t>GET /api/graph/manage</w:t>
      </w:r>
      <w:r>
        <w:tab/>
      </w:r>
      <w:r>
        <w:fldChar w:fldCharType="begin"/>
      </w:r>
      <w:r>
        <w:instrText xml:space="preserve"> PAGEREF _Toc32355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541A991B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_Toc18705 </w:instrText>
      </w:r>
      <w:r>
        <w:fldChar w:fldCharType="separate"/>
      </w:r>
      <w:r>
        <w:rPr>
          <w:rFonts w:ascii="宋体" w:hAnsi="宋体" w:eastAsia="宋体"/>
        </w:rPr>
        <w:t xml:space="preserve">10.4 </w:t>
      </w:r>
      <w:r>
        <w:rPr>
          <w:rFonts w:ascii="Consolas" w:hAnsi="Consolas" w:eastAsia="Consolas"/>
        </w:rPr>
        <w:t>POST /api/graph/nodes</w:t>
      </w:r>
      <w:r>
        <w:tab/>
      </w:r>
      <w:r>
        <w:fldChar w:fldCharType="begin"/>
      </w:r>
      <w:r>
        <w:instrText xml:space="preserve"> PAGEREF _Toc18705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732A0DF2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_Toc11573 </w:instrText>
      </w:r>
      <w:r>
        <w:fldChar w:fldCharType="separate"/>
      </w:r>
      <w:r>
        <w:rPr>
          <w:rFonts w:ascii="宋体" w:hAnsi="宋体" w:eastAsia="宋体"/>
        </w:rPr>
        <w:t xml:space="preserve">10.5 </w:t>
      </w:r>
      <w:r>
        <w:rPr>
          <w:rFonts w:ascii="Consolas" w:hAnsi="Consolas" w:eastAsia="Consolas"/>
        </w:rPr>
        <w:t>POST /api/graph/edges</w:t>
      </w:r>
      <w:r>
        <w:tab/>
      </w:r>
      <w:r>
        <w:fldChar w:fldCharType="begin"/>
      </w:r>
      <w:r>
        <w:instrText xml:space="preserve"> PAGEREF _Toc11573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47B06F2E">
      <w:pPr>
        <w:pStyle w:val="29"/>
        <w:tabs>
          <w:tab w:val="right" w:leader="dot" w:pos="9242"/>
        </w:tabs>
      </w:pPr>
      <w:r>
        <w:fldChar w:fldCharType="begin"/>
      </w:r>
      <w:r>
        <w:instrText xml:space="preserve"> HYPERLINK \l _Toc1589 </w:instrText>
      </w:r>
      <w:r>
        <w:fldChar w:fldCharType="separate"/>
      </w:r>
      <w:r>
        <w:rPr>
          <w:rFonts w:ascii="宋体" w:hAnsi="宋体" w:eastAsia="宋体"/>
        </w:rPr>
        <w:t>11. 管理接口</w:t>
      </w:r>
      <w:r>
        <w:tab/>
      </w:r>
      <w:r>
        <w:fldChar w:fldCharType="begin"/>
      </w:r>
      <w:r>
        <w:instrText xml:space="preserve"> PAGEREF _Toc1589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3E6495C0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_Toc13597 </w:instrText>
      </w:r>
      <w:r>
        <w:fldChar w:fldCharType="separate"/>
      </w:r>
      <w:r>
        <w:rPr>
          <w:rFonts w:ascii="宋体" w:hAnsi="宋体" w:eastAsia="宋体"/>
        </w:rPr>
        <w:t xml:space="preserve">11.1 </w:t>
      </w:r>
      <w:r>
        <w:rPr>
          <w:rFonts w:ascii="Consolas" w:hAnsi="Consolas" w:eastAsia="Consolas"/>
        </w:rPr>
        <w:t>GET /api/admin/users</w:t>
      </w:r>
      <w:r>
        <w:tab/>
      </w:r>
      <w:r>
        <w:fldChar w:fldCharType="begin"/>
      </w:r>
      <w:r>
        <w:instrText xml:space="preserve"> PAGEREF _Toc13597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7DEF3B0D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_Toc23578 </w:instrText>
      </w:r>
      <w:r>
        <w:fldChar w:fldCharType="separate"/>
      </w:r>
      <w:r>
        <w:rPr>
          <w:rFonts w:ascii="宋体" w:hAnsi="宋体" w:eastAsia="宋体"/>
        </w:rPr>
        <w:t xml:space="preserve">11.2 </w:t>
      </w:r>
      <w:r>
        <w:rPr>
          <w:rFonts w:ascii="Consolas" w:hAnsi="Consolas" w:eastAsia="Consolas"/>
        </w:rPr>
        <w:t>GET /api/admin/audits</w:t>
      </w:r>
      <w:r>
        <w:tab/>
      </w:r>
      <w:r>
        <w:fldChar w:fldCharType="begin"/>
      </w:r>
      <w:r>
        <w:instrText xml:space="preserve"> PAGEREF _Toc23578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096B3B4F">
      <w:pPr>
        <w:pStyle w:val="29"/>
        <w:tabs>
          <w:tab w:val="right" w:leader="dot" w:pos="9242"/>
        </w:tabs>
      </w:pPr>
      <w:r>
        <w:fldChar w:fldCharType="begin"/>
      </w:r>
      <w:r>
        <w:instrText xml:space="preserve"> HYPERLINK \l _Toc26551 </w:instrText>
      </w:r>
      <w:r>
        <w:fldChar w:fldCharType="separate"/>
      </w:r>
      <w:r>
        <w:rPr>
          <w:rFonts w:ascii="宋体" w:hAnsi="宋体" w:eastAsia="宋体"/>
        </w:rPr>
        <w:t>12. 关于与健康接口表</w:t>
      </w:r>
      <w:r>
        <w:tab/>
      </w:r>
      <w:r>
        <w:fldChar w:fldCharType="begin"/>
      </w:r>
      <w:r>
        <w:instrText xml:space="preserve"> PAGEREF _Toc26551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345D3D2C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_Toc12301 </w:instrText>
      </w:r>
      <w:r>
        <w:fldChar w:fldCharType="separate"/>
      </w:r>
      <w:r>
        <w:rPr>
          <w:rFonts w:ascii="宋体" w:hAnsi="宋体" w:eastAsia="宋体"/>
        </w:rPr>
        <w:t xml:space="preserve">12.1 </w:t>
      </w:r>
      <w:r>
        <w:rPr>
          <w:rFonts w:ascii="Consolas" w:hAnsi="Consolas" w:eastAsia="Consolas"/>
        </w:rPr>
        <w:t>GET /api/about</w:t>
      </w:r>
      <w:r>
        <w:tab/>
      </w:r>
      <w:r>
        <w:fldChar w:fldCharType="begin"/>
      </w:r>
      <w:r>
        <w:instrText xml:space="preserve"> PAGEREF _Toc12301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2765D634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_Toc3766 </w:instrText>
      </w:r>
      <w:r>
        <w:fldChar w:fldCharType="separate"/>
      </w:r>
      <w:r>
        <w:rPr>
          <w:rFonts w:ascii="宋体" w:hAnsi="宋体" w:eastAsia="宋体"/>
        </w:rPr>
        <w:t>12.2 关于/健康接口速查表</w:t>
      </w:r>
      <w:r>
        <w:tab/>
      </w:r>
      <w:r>
        <w:fldChar w:fldCharType="begin"/>
      </w:r>
      <w:r>
        <w:instrText xml:space="preserve"> PAGEREF _Toc3766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15005F38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_Toc8236 </w:instrText>
      </w:r>
      <w:r>
        <w:fldChar w:fldCharType="separate"/>
      </w:r>
      <w:r>
        <w:rPr>
          <w:rFonts w:ascii="宋体" w:hAnsi="宋体" w:eastAsia="宋体"/>
        </w:rPr>
        <w:t>12.3 健康检查语义</w:t>
      </w:r>
      <w:r>
        <w:tab/>
      </w:r>
      <w:r>
        <w:fldChar w:fldCharType="begin"/>
      </w:r>
      <w:r>
        <w:instrText xml:space="preserve"> PAGEREF _Toc8236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3B125344">
      <w:pPr>
        <w:pStyle w:val="29"/>
        <w:tabs>
          <w:tab w:val="right" w:leader="dot" w:pos="9242"/>
        </w:tabs>
      </w:pPr>
      <w:r>
        <w:fldChar w:fldCharType="begin"/>
      </w:r>
      <w:r>
        <w:instrText xml:space="preserve"> HYPERLINK \l _Toc9767 </w:instrText>
      </w:r>
      <w:r>
        <w:fldChar w:fldCharType="separate"/>
      </w:r>
      <w:r>
        <w:rPr>
          <w:rFonts w:ascii="宋体" w:hAnsi="宋体" w:eastAsia="宋体"/>
        </w:rPr>
        <w:t>13. 权限矩阵</w:t>
      </w:r>
      <w:r>
        <w:tab/>
      </w:r>
      <w:r>
        <w:fldChar w:fldCharType="begin"/>
      </w:r>
      <w:r>
        <w:instrText xml:space="preserve"> PAGEREF _Toc9767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2FC1DA1E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_Toc23823 </w:instrText>
      </w:r>
      <w:r>
        <w:fldChar w:fldCharType="separate"/>
      </w:r>
      <w:r>
        <w:rPr>
          <w:rFonts w:ascii="宋体" w:hAnsi="宋体" w:eastAsia="宋体"/>
        </w:rPr>
        <w:t>13.1 角色级权限</w:t>
      </w:r>
      <w:r>
        <w:tab/>
      </w:r>
      <w:r>
        <w:fldChar w:fldCharType="begin"/>
      </w:r>
      <w:r>
        <w:instrText xml:space="preserve"> PAGEREF _Toc23823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3DEC00B3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_Toc13823 </w:instrText>
      </w:r>
      <w:r>
        <w:fldChar w:fldCharType="separate"/>
      </w:r>
      <w:r>
        <w:rPr>
          <w:rFonts w:ascii="宋体" w:hAnsi="宋体" w:eastAsia="宋体"/>
        </w:rPr>
        <w:t>13.2 文档数据级权限</w:t>
      </w:r>
      <w:r>
        <w:tab/>
      </w:r>
      <w:r>
        <w:fldChar w:fldCharType="begin"/>
      </w:r>
      <w:r>
        <w:instrText xml:space="preserve"> PAGEREF _Toc13823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6979A01F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_Toc27049 </w:instrText>
      </w:r>
      <w:r>
        <w:fldChar w:fldCharType="separate"/>
      </w:r>
      <w:r>
        <w:rPr>
          <w:rFonts w:ascii="宋体" w:hAnsi="宋体" w:eastAsia="宋体"/>
        </w:rPr>
        <w:t>13.3 关键权限实现位置</w:t>
      </w:r>
      <w:r>
        <w:tab/>
      </w:r>
      <w:r>
        <w:fldChar w:fldCharType="begin"/>
      </w:r>
      <w:r>
        <w:instrText xml:space="preserve"> PAGEREF _Toc27049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1CBD7948">
      <w:pPr>
        <w:pStyle w:val="29"/>
        <w:tabs>
          <w:tab w:val="right" w:leader="dot" w:pos="9242"/>
        </w:tabs>
      </w:pPr>
      <w:r>
        <w:fldChar w:fldCharType="begin"/>
      </w:r>
      <w:r>
        <w:instrText xml:space="preserve"> HYPERLINK \l _Toc11498 </w:instrText>
      </w:r>
      <w:r>
        <w:fldChar w:fldCharType="separate"/>
      </w:r>
      <w:r>
        <w:rPr>
          <w:rFonts w:ascii="宋体" w:hAnsi="宋体" w:eastAsia="宋体"/>
        </w:rPr>
        <w:t>14. 调用流程与示例</w:t>
      </w:r>
      <w:r>
        <w:tab/>
      </w:r>
      <w:r>
        <w:fldChar w:fldCharType="begin"/>
      </w:r>
      <w:r>
        <w:instrText xml:space="preserve"> PAGEREF _Toc11498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677E294F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_Toc15191 </w:instrText>
      </w:r>
      <w:r>
        <w:fldChar w:fldCharType="separate"/>
      </w:r>
      <w:r>
        <w:rPr>
          <w:rFonts w:ascii="宋体" w:hAnsi="宋体" w:eastAsia="宋体"/>
        </w:rPr>
        <w:t>14.1 浏览器会话流程</w:t>
      </w:r>
      <w:r>
        <w:tab/>
      </w:r>
      <w:r>
        <w:fldChar w:fldCharType="begin"/>
      </w:r>
      <w:r>
        <w:instrText xml:space="preserve"> PAGEREF _Toc15191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6EC2800C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_Toc28338 </w:instrText>
      </w:r>
      <w:r>
        <w:fldChar w:fldCharType="separate"/>
      </w:r>
      <w:r>
        <w:rPr>
          <w:rFonts w:ascii="宋体" w:hAnsi="宋体" w:eastAsia="宋体"/>
        </w:rPr>
        <w:t>14.2 cURL 示例</w:t>
      </w:r>
      <w:r>
        <w:tab/>
      </w:r>
      <w:r>
        <w:fldChar w:fldCharType="begin"/>
      </w:r>
      <w:r>
        <w:instrText xml:space="preserve"> PAGEREF _Toc28338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33533C17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_Toc17200 </w:instrText>
      </w:r>
      <w:r>
        <w:fldChar w:fldCharType="separate"/>
      </w:r>
      <w:r>
        <w:rPr>
          <w:rFonts w:ascii="宋体" w:hAnsi="宋体" w:eastAsia="宋体"/>
        </w:rPr>
        <w:t>14.3 PowerShell 示例</w:t>
      </w:r>
      <w:r>
        <w:tab/>
      </w:r>
      <w:r>
        <w:fldChar w:fldCharType="begin"/>
      </w:r>
      <w:r>
        <w:instrText xml:space="preserve"> PAGEREF _Toc17200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0245876E">
      <w:pPr>
        <w:pStyle w:val="29"/>
        <w:tabs>
          <w:tab w:val="right" w:leader="dot" w:pos="9242"/>
        </w:tabs>
      </w:pPr>
      <w:r>
        <w:fldChar w:fldCharType="begin"/>
      </w:r>
      <w:r>
        <w:instrText xml:space="preserve"> HYPERLINK \l _Toc6838 </w:instrText>
      </w:r>
      <w:r>
        <w:fldChar w:fldCharType="separate"/>
      </w:r>
      <w:r>
        <w:rPr>
          <w:rFonts w:ascii="宋体" w:hAnsi="宋体" w:eastAsia="宋体"/>
        </w:rPr>
        <w:t>15. 接口—需求—测试追踪</w:t>
      </w:r>
      <w:r>
        <w:tab/>
      </w:r>
      <w:r>
        <w:fldChar w:fldCharType="begin"/>
      </w:r>
      <w:r>
        <w:instrText xml:space="preserve"> PAGEREF _Toc6838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55731CAA">
      <w:pPr>
        <w:pStyle w:val="29"/>
        <w:tabs>
          <w:tab w:val="right" w:leader="dot" w:pos="9242"/>
        </w:tabs>
      </w:pPr>
      <w:r>
        <w:fldChar w:fldCharType="begin"/>
      </w:r>
      <w:r>
        <w:instrText xml:space="preserve"> HYPERLINK \l _Toc29462 </w:instrText>
      </w:r>
      <w:r>
        <w:fldChar w:fldCharType="separate"/>
      </w:r>
      <w:r>
        <w:rPr>
          <w:rFonts w:ascii="宋体" w:hAnsi="宋体" w:eastAsia="宋体"/>
        </w:rPr>
        <w:t>16. 实现边界与维护约定</w:t>
      </w:r>
      <w:r>
        <w:tab/>
      </w:r>
      <w:r>
        <w:fldChar w:fldCharType="begin"/>
      </w:r>
      <w:r>
        <w:instrText xml:space="preserve"> PAGEREF _Toc29462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0244004B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_Toc29515 </w:instrText>
      </w:r>
      <w:r>
        <w:fldChar w:fldCharType="separate"/>
      </w:r>
      <w:r>
        <w:rPr>
          <w:rFonts w:ascii="宋体" w:hAnsi="宋体" w:eastAsia="宋体"/>
        </w:rPr>
        <w:t>16.1 当前边界</w:t>
      </w:r>
      <w:r>
        <w:tab/>
      </w:r>
      <w:r>
        <w:fldChar w:fldCharType="begin"/>
      </w:r>
      <w:r>
        <w:instrText xml:space="preserve"> PAGEREF _Toc29515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5BF7D33F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_Toc9245 </w:instrText>
      </w:r>
      <w:r>
        <w:fldChar w:fldCharType="separate"/>
      </w:r>
      <w:r>
        <w:rPr>
          <w:rFonts w:ascii="宋体" w:hAnsi="宋体" w:eastAsia="宋体"/>
        </w:rPr>
        <w:t>16.2 变更维护规则</w:t>
      </w:r>
      <w:r>
        <w:tab/>
      </w:r>
      <w:r>
        <w:fldChar w:fldCharType="begin"/>
      </w:r>
      <w:r>
        <w:instrText xml:space="preserve"> PAGEREF _Toc9245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5DEA2DDA">
      <w:r>
        <w:fldChar w:fldCharType="end"/>
      </w:r>
    </w:p>
    <w:p w14:paraId="38708B4C">
      <w:r>
        <w:br w:type="page"/>
      </w:r>
    </w:p>
    <w:p w14:paraId="5ED98C3D">
      <w:pPr>
        <w:pStyle w:val="4"/>
      </w:pPr>
      <w:bookmarkStart w:id="0" w:name="_Toc3854"/>
      <w:r>
        <w:rPr>
          <w:rFonts w:ascii="宋体" w:hAnsi="宋体" w:eastAsia="宋体"/>
          <w:b/>
          <w:sz w:val="28"/>
        </w:rPr>
        <w:t>1. 概述</w:t>
      </w:r>
      <w:bookmarkEnd w:id="0"/>
    </w:p>
    <w:p w14:paraId="68CF3B85">
      <w:pPr>
        <w:pStyle w:val="5"/>
      </w:pPr>
      <w:bookmarkStart w:id="1" w:name="_Toc1727"/>
      <w:r>
        <w:rPr>
          <w:rFonts w:ascii="宋体" w:hAnsi="宋体" w:eastAsia="宋体"/>
          <w:b/>
          <w:sz w:val="24"/>
        </w:rPr>
        <w:t>1.1 设计目标</w:t>
      </w:r>
      <w:bookmarkEnd w:id="1"/>
    </w:p>
    <w:p w14:paraId="26F6D43B">
      <w:pPr>
        <w:pStyle w:val="14"/>
        <w:ind w:firstLine="0"/>
      </w:pPr>
      <w:r>
        <w:rPr>
          <w:rFonts w:ascii="宋体" w:hAnsi="宋体" w:eastAsia="宋体"/>
          <w:b/>
          <w:sz w:val="21"/>
        </w:rPr>
        <w:t>前后端分离</w:t>
      </w:r>
      <w:r>
        <w:rPr>
          <w:rFonts w:ascii="宋体" w:hAnsi="宋体" w:eastAsia="宋体"/>
          <w:b w:val="0"/>
          <w:sz w:val="21"/>
        </w:rPr>
        <w:t>：Vue 3 单页应用负责页面与交互，Flask 负责认证、权限、业务规则与数据持久化。</w:t>
      </w:r>
    </w:p>
    <w:p w14:paraId="3D38DD6D">
      <w:pPr>
        <w:pStyle w:val="14"/>
        <w:ind w:firstLine="0"/>
      </w:pPr>
      <w:r>
        <w:rPr>
          <w:rFonts w:ascii="宋体" w:hAnsi="宋体" w:eastAsia="宋体"/>
          <w:b/>
          <w:sz w:val="21"/>
        </w:rPr>
        <w:t>统一资源命名</w:t>
      </w:r>
      <w:r>
        <w:rPr>
          <w:rFonts w:ascii="宋体" w:hAnsi="宋体" w:eastAsia="宋体"/>
          <w:b w:val="0"/>
          <w:sz w:val="21"/>
        </w:rPr>
        <w:t xml:space="preserve">：以 </w:t>
      </w:r>
      <w:r>
        <w:rPr>
          <w:rFonts w:ascii="Consolas" w:hAnsi="Consolas" w:eastAsia="Consolas"/>
          <w:b w:val="0"/>
          <w:sz w:val="19"/>
        </w:rPr>
        <w:t>/api</w:t>
      </w:r>
      <w:r>
        <w:rPr>
          <w:rFonts w:ascii="宋体" w:hAnsi="宋体" w:eastAsia="宋体"/>
          <w:b w:val="0"/>
          <w:sz w:val="21"/>
        </w:rPr>
        <w:t xml:space="preserve"> 为前缀，按认证、工作台、文档、收藏、分类、问答、图谱、管理、关于/健康分组。</w:t>
      </w:r>
    </w:p>
    <w:p w14:paraId="7E198740">
      <w:pPr>
        <w:pStyle w:val="14"/>
        <w:ind w:firstLine="0"/>
      </w:pPr>
      <w:r>
        <w:rPr>
          <w:rFonts w:ascii="宋体" w:hAnsi="宋体" w:eastAsia="宋体"/>
          <w:b/>
          <w:sz w:val="21"/>
        </w:rPr>
        <w:t>服务端权威鉴权</w:t>
      </w:r>
      <w:r>
        <w:rPr>
          <w:rFonts w:ascii="宋体" w:hAnsi="宋体" w:eastAsia="宋体"/>
          <w:b w:val="0"/>
          <w:sz w:val="21"/>
        </w:rPr>
        <w:t>：前端隐藏按钮只是体验优化，真正的角色与密级判断在 API/服务层完成。</w:t>
      </w:r>
    </w:p>
    <w:p w14:paraId="3EB16E67">
      <w:pPr>
        <w:pStyle w:val="14"/>
        <w:ind w:firstLine="0"/>
      </w:pPr>
      <w:r>
        <w:rPr>
          <w:rFonts w:ascii="宋体" w:hAnsi="宋体" w:eastAsia="宋体"/>
          <w:b/>
          <w:sz w:val="21"/>
        </w:rPr>
        <w:t>可追溯</w:t>
      </w:r>
      <w:r>
        <w:rPr>
          <w:rFonts w:ascii="宋体" w:hAnsi="宋体" w:eastAsia="宋体"/>
          <w:b w:val="0"/>
          <w:sz w:val="21"/>
        </w:rPr>
        <w:t xml:space="preserve">：登录、文档查看/编辑、问答等关键动作写入 </w:t>
      </w:r>
      <w:r>
        <w:rPr>
          <w:rFonts w:ascii="Consolas" w:hAnsi="Consolas" w:eastAsia="Consolas"/>
          <w:b w:val="0"/>
          <w:sz w:val="19"/>
        </w:rPr>
        <w:t>audit_logs</w:t>
      </w:r>
      <w:r>
        <w:rPr>
          <w:rFonts w:ascii="宋体" w:hAnsi="宋体" w:eastAsia="宋体"/>
          <w:b w:val="0"/>
          <w:sz w:val="21"/>
        </w:rPr>
        <w:t>；问答结果保存来源。</w:t>
      </w:r>
    </w:p>
    <w:p w14:paraId="68F328CD">
      <w:pPr>
        <w:pStyle w:val="14"/>
        <w:ind w:firstLine="0"/>
      </w:pPr>
      <w:r>
        <w:rPr>
          <w:rFonts w:ascii="宋体" w:hAnsi="宋体" w:eastAsia="宋体"/>
          <w:b/>
          <w:sz w:val="21"/>
        </w:rPr>
        <w:t>可演示、可测试</w:t>
      </w:r>
      <w:r>
        <w:rPr>
          <w:rFonts w:ascii="宋体" w:hAnsi="宋体" w:eastAsia="宋体"/>
          <w:b w:val="0"/>
          <w:sz w:val="21"/>
        </w:rPr>
        <w:t>：接口返回结构稳定，便于 Vue 前端、pytest 契约测试与课程答辩演示。</w:t>
      </w:r>
    </w:p>
    <w:p w14:paraId="147FDCA0">
      <w:pPr>
        <w:pStyle w:val="5"/>
      </w:pPr>
      <w:bookmarkStart w:id="2" w:name="_Toc10465"/>
      <w:r>
        <w:rPr>
          <w:rFonts w:ascii="宋体" w:hAnsi="宋体" w:eastAsia="宋体"/>
          <w:b/>
          <w:sz w:val="24"/>
        </w:rPr>
        <w:t>1.2 基础地址与传输</w:t>
      </w:r>
      <w:bookmarkEnd w:id="2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7DA89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3279BFD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78FBEC6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约定</w:t>
            </w:r>
          </w:p>
        </w:tc>
      </w:tr>
      <w:tr w14:paraId="52C7E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2960C2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基础路径</w:t>
            </w:r>
          </w:p>
        </w:tc>
        <w:tc>
          <w:tcPr>
            <w:tcW w:w="4621" w:type="dxa"/>
            <w:vAlign w:val="center"/>
          </w:tcPr>
          <w:p w14:paraId="7B6968F9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/api</w:t>
            </w:r>
          </w:p>
        </w:tc>
      </w:tr>
      <w:tr w14:paraId="17527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281437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本地服务地址</w:t>
            </w:r>
          </w:p>
        </w:tc>
        <w:tc>
          <w:tcPr>
            <w:tcW w:w="4621" w:type="dxa"/>
            <w:vAlign w:val="center"/>
          </w:tcPr>
          <w:p w14:paraId="02405C9D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http://127.0.0.1:5000/api</w:t>
            </w:r>
          </w:p>
        </w:tc>
      </w:tr>
      <w:tr w14:paraId="7D264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D8F940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前端开发地址</w:t>
            </w:r>
          </w:p>
        </w:tc>
        <w:tc>
          <w:tcPr>
            <w:tcW w:w="4621" w:type="dxa"/>
            <w:vAlign w:val="center"/>
          </w:tcPr>
          <w:p w14:paraId="3E69346A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http://127.0.0.1:5173</w:t>
            </w:r>
            <w:r>
              <w:rPr>
                <w:rFonts w:ascii="宋体" w:hAnsi="宋体" w:eastAsia="宋体"/>
                <w:b w:val="0"/>
                <w:sz w:val="17"/>
              </w:rPr>
              <w:t xml:space="preserve">，Vite 将 </w:t>
            </w:r>
            <w:r>
              <w:rPr>
                <w:rFonts w:ascii="Consolas" w:hAnsi="Consolas" w:eastAsia="Consolas"/>
                <w:b w:val="0"/>
                <w:sz w:val="17"/>
              </w:rPr>
              <w:t>/api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代理到 </w:t>
            </w:r>
            <w:r>
              <w:rPr>
                <w:rFonts w:ascii="Consolas" w:hAnsi="Consolas" w:eastAsia="Consolas"/>
                <w:b w:val="0"/>
                <w:sz w:val="17"/>
              </w:rPr>
              <w:t>http://127.0.0.1:5000</w:t>
            </w:r>
          </w:p>
        </w:tc>
      </w:tr>
      <w:tr w14:paraId="308AD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2EE85E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生产/演示入口</w:t>
            </w:r>
          </w:p>
        </w:tc>
        <w:tc>
          <w:tcPr>
            <w:tcW w:w="4621" w:type="dxa"/>
            <w:vAlign w:val="center"/>
          </w:tcPr>
          <w:p w14:paraId="33060094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start.ps1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启动后访问 </w:t>
            </w:r>
            <w:r>
              <w:rPr>
                <w:rFonts w:ascii="Consolas" w:hAnsi="Consolas" w:eastAsia="Consolas"/>
                <w:b w:val="0"/>
                <w:sz w:val="17"/>
              </w:rPr>
              <w:t>http://127.0.0.1:5000/ui/</w:t>
            </w:r>
          </w:p>
        </w:tc>
      </w:tr>
      <w:tr w14:paraId="28B0B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A0036B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协议</w:t>
            </w:r>
          </w:p>
        </w:tc>
        <w:tc>
          <w:tcPr>
            <w:tcW w:w="4621" w:type="dxa"/>
            <w:vAlign w:val="center"/>
          </w:tcPr>
          <w:p w14:paraId="5EDB1E1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HTTP（本机演示）；公网部署应使用 HTTPS</w:t>
            </w:r>
          </w:p>
        </w:tc>
      </w:tr>
      <w:tr w14:paraId="4A723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7AEE30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请求编码</w:t>
            </w:r>
          </w:p>
        </w:tc>
        <w:tc>
          <w:tcPr>
            <w:tcW w:w="4621" w:type="dxa"/>
            <w:vAlign w:val="center"/>
          </w:tcPr>
          <w:p w14:paraId="662B8CD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UTF-8</w:t>
            </w:r>
          </w:p>
        </w:tc>
      </w:tr>
      <w:tr w14:paraId="2F555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6E6054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请求/响应格式</w:t>
            </w:r>
          </w:p>
        </w:tc>
        <w:tc>
          <w:tcPr>
            <w:tcW w:w="4621" w:type="dxa"/>
            <w:vAlign w:val="center"/>
          </w:tcPr>
          <w:p w14:paraId="52B458E1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application/json</w:t>
            </w:r>
            <w:r>
              <w:rPr>
                <w:rFonts w:ascii="宋体" w:hAnsi="宋体" w:eastAsia="宋体"/>
                <w:b w:val="0"/>
                <w:sz w:val="17"/>
              </w:rPr>
              <w:t>；登录/写接口也兼容表单体，但 Vue 客户端统一发送 JSON</w:t>
            </w:r>
          </w:p>
        </w:tc>
      </w:tr>
      <w:tr w14:paraId="2BE18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FCD093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时间格式</w:t>
            </w:r>
          </w:p>
        </w:tc>
        <w:tc>
          <w:tcPr>
            <w:tcW w:w="4621" w:type="dxa"/>
            <w:vAlign w:val="center"/>
          </w:tcPr>
          <w:p w14:paraId="2D909C81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YYYY-MM-DD HH:MM:SS</w:t>
            </w:r>
            <w:r>
              <w:rPr>
                <w:rFonts w:ascii="宋体" w:hAnsi="宋体" w:eastAsia="宋体"/>
                <w:b w:val="0"/>
                <w:sz w:val="17"/>
              </w:rPr>
              <w:t>，服务端本地时间，不带时区后缀</w:t>
            </w:r>
          </w:p>
        </w:tc>
      </w:tr>
      <w:tr w14:paraId="1FEB3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DE685D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字符集</w:t>
            </w:r>
          </w:p>
        </w:tc>
        <w:tc>
          <w:tcPr>
            <w:tcW w:w="4621" w:type="dxa"/>
            <w:vAlign w:val="center"/>
          </w:tcPr>
          <w:p w14:paraId="03F45983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app.json.ensure_ascii = False</w:t>
            </w:r>
            <w:r>
              <w:rPr>
                <w:rFonts w:ascii="宋体" w:hAnsi="宋体" w:eastAsia="宋体"/>
                <w:b w:val="0"/>
                <w:sz w:val="17"/>
              </w:rPr>
              <w:t xml:space="preserve">，中文直接输出，不转义为 </w:t>
            </w:r>
            <w:r>
              <w:rPr>
                <w:rFonts w:ascii="Consolas" w:hAnsi="Consolas" w:eastAsia="Consolas"/>
                <w:b w:val="0"/>
                <w:sz w:val="17"/>
              </w:rPr>
              <w:t>\uXXXX</w:t>
            </w:r>
          </w:p>
        </w:tc>
      </w:tr>
    </w:tbl>
    <w:p w14:paraId="3E54314F">
      <w:pPr>
        <w:spacing w:after="20"/>
      </w:pPr>
    </w:p>
    <w:p w14:paraId="4E20DDA8">
      <w:pPr>
        <w:pStyle w:val="5"/>
      </w:pPr>
      <w:bookmarkStart w:id="3" w:name="_Toc27085"/>
      <w:r>
        <w:rPr>
          <w:rFonts w:ascii="宋体" w:hAnsi="宋体" w:eastAsia="宋体"/>
          <w:b/>
          <w:sz w:val="24"/>
        </w:rPr>
        <w:t>1.3 同源、跨域与客户端约定</w:t>
      </w:r>
      <w:bookmarkEnd w:id="3"/>
    </w:p>
    <w:p w14:paraId="3A021A66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 xml:space="preserve">当前 Flask 未单独配置 CORS，Vue 生产构建作为同源静态资源提供服务；开发环境由 Vite 代理 </w:t>
      </w:r>
      <w:r>
        <w:rPr>
          <w:rFonts w:ascii="Consolas" w:hAnsi="Consolas" w:eastAsia="Consolas"/>
          <w:b w:val="0"/>
          <w:sz w:val="19"/>
        </w:rPr>
        <w:t>/api</w:t>
      </w:r>
      <w:r>
        <w:rPr>
          <w:rFonts w:ascii="宋体" w:hAnsi="宋体" w:eastAsia="宋体"/>
          <w:b w:val="0"/>
          <w:sz w:val="21"/>
        </w:rPr>
        <w:t>。</w:t>
      </w:r>
    </w:p>
    <w:p w14:paraId="409744A8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前端客户端默认请求头：</w:t>
      </w:r>
    </w:p>
    <w:p w14:paraId="3BC4CDE9">
      <w:pPr>
        <w:pStyle w:val="16"/>
        <w:ind w:firstLine="0"/>
      </w:pPr>
      <w:r>
        <w:rPr>
          <w:rFonts w:ascii="Consolas" w:hAnsi="Consolas" w:eastAsia="Consolas"/>
          <w:b w:val="0"/>
          <w:sz w:val="19"/>
        </w:rPr>
        <w:t>Accept: application/json</w:t>
      </w:r>
    </w:p>
    <w:p w14:paraId="47A6EEDE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有请求体时：</w:t>
      </w:r>
      <w:r>
        <w:rPr>
          <w:rFonts w:ascii="Consolas" w:hAnsi="Consolas" w:eastAsia="Consolas"/>
          <w:b w:val="0"/>
          <w:sz w:val="19"/>
        </w:rPr>
        <w:t>Content-Type: application/json</w:t>
      </w:r>
    </w:p>
    <w:p w14:paraId="02129A2A">
      <w:pPr>
        <w:pStyle w:val="16"/>
        <w:ind w:firstLine="0"/>
      </w:pPr>
      <w:r>
        <w:rPr>
          <w:rFonts w:ascii="Consolas" w:hAnsi="Consolas" w:eastAsia="Consolas"/>
          <w:b w:val="0"/>
          <w:sz w:val="19"/>
        </w:rPr>
        <w:t>credentials: 'include'</w:t>
      </w:r>
    </w:p>
    <w:p w14:paraId="77A8613B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 xml:space="preserve">因认证依赖会话 Cookie，跨域调用必须同时配置 CORS 凭据与 </w:t>
      </w:r>
      <w:r>
        <w:rPr>
          <w:rFonts w:ascii="Consolas" w:hAnsi="Consolas" w:eastAsia="Consolas"/>
          <w:b w:val="0"/>
          <w:sz w:val="19"/>
        </w:rPr>
        <w:t>SameSite</w:t>
      </w:r>
      <w:r>
        <w:rPr>
          <w:rFonts w:ascii="宋体" w:hAnsi="宋体" w:eastAsia="宋体"/>
          <w:b w:val="0"/>
          <w:sz w:val="21"/>
        </w:rPr>
        <w:t>/Secure Cookie，本项目当前不提供跨域 SDK。</w:t>
      </w:r>
    </w:p>
    <w:p w14:paraId="10758485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 xml:space="preserve">所有需要登录的接口在未认证时返回 </w:t>
      </w:r>
      <w:r>
        <w:rPr>
          <w:rFonts w:ascii="宋体" w:hAnsi="宋体" w:eastAsia="宋体"/>
          <w:b/>
          <w:sz w:val="21"/>
        </w:rPr>
        <w:t>401 JSON</w:t>
      </w:r>
      <w:r>
        <w:rPr>
          <w:rFonts w:ascii="宋体" w:hAnsi="宋体" w:eastAsia="宋体"/>
          <w:b w:val="0"/>
          <w:sz w:val="21"/>
        </w:rPr>
        <w:t>，不会重定向到 HTML 登录页。</w:t>
      </w:r>
    </w:p>
    <w:p w14:paraId="14FBA60E">
      <w:pPr>
        <w:pStyle w:val="5"/>
      </w:pPr>
      <w:bookmarkStart w:id="4" w:name="_Toc10302"/>
      <w:r>
        <w:rPr>
          <w:rFonts w:ascii="宋体" w:hAnsi="宋体" w:eastAsia="宋体"/>
          <w:b/>
          <w:sz w:val="24"/>
        </w:rPr>
        <w:t>1.4 版本与兼容性</w:t>
      </w:r>
      <w:bookmarkEnd w:id="4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7EA89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19F5410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5023F33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49AFD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86D76A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当前 API 版本</w:t>
            </w:r>
          </w:p>
        </w:tc>
        <w:tc>
          <w:tcPr>
            <w:tcW w:w="4621" w:type="dxa"/>
            <w:vAlign w:val="center"/>
          </w:tcPr>
          <w:p w14:paraId="1EBCBFF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V2.0（与 </w:t>
            </w:r>
            <w:r>
              <w:rPr>
                <w:rFonts w:ascii="Consolas" w:hAnsi="Consolas" w:eastAsia="Consolas"/>
                <w:b w:val="0"/>
                <w:sz w:val="17"/>
              </w:rPr>
              <w:t>app/meta.py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中 </w:t>
            </w:r>
            <w:r>
              <w:rPr>
                <w:rFonts w:ascii="Consolas" w:hAnsi="Consolas" w:eastAsia="Consolas"/>
                <w:b w:val="0"/>
                <w:sz w:val="17"/>
              </w:rPr>
              <w:t>APP_VERSION = "2.0"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一致）</w:t>
            </w:r>
          </w:p>
        </w:tc>
      </w:tr>
      <w:tr w14:paraId="73176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4955DB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兼容页面</w:t>
            </w:r>
          </w:p>
        </w:tc>
        <w:tc>
          <w:tcPr>
            <w:tcW w:w="4621" w:type="dxa"/>
            <w:vAlign w:val="center"/>
          </w:tcPr>
          <w:p w14:paraId="7A7255F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旧 Jinja 页面仍保留；V2.0 Vue 前端以 </w:t>
            </w:r>
            <w:r>
              <w:rPr>
                <w:rFonts w:ascii="Consolas" w:hAnsi="Consolas" w:eastAsia="Consolas"/>
                <w:b w:val="0"/>
                <w:sz w:val="17"/>
              </w:rPr>
              <w:t>/api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为主边界</w:t>
            </w:r>
          </w:p>
        </w:tc>
      </w:tr>
      <w:tr w14:paraId="432C4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0C7D43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旧接口对照</w:t>
            </w:r>
          </w:p>
        </w:tc>
        <w:tc>
          <w:tcPr>
            <w:tcW w:w="4621" w:type="dxa"/>
            <w:vAlign w:val="center"/>
          </w:tcPr>
          <w:p w14:paraId="1E7075F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UML 图中 </w:t>
            </w:r>
            <w:r>
              <w:rPr>
                <w:rFonts w:ascii="Consolas" w:hAnsi="Consolas" w:eastAsia="Consolas"/>
                <w:b w:val="0"/>
                <w:sz w:val="17"/>
              </w:rPr>
              <w:t>/auth/login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/qa/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为早期页面路由；REST 对应为 </w:t>
            </w:r>
            <w:r>
              <w:rPr>
                <w:rFonts w:ascii="Consolas" w:hAnsi="Consolas" w:eastAsia="Consolas"/>
                <w:b w:val="0"/>
                <w:sz w:val="17"/>
              </w:rPr>
              <w:t>/api/auth/login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/api/qa/ask</w:t>
            </w:r>
          </w:p>
        </w:tc>
      </w:tr>
      <w:tr w14:paraId="22DEA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0D11F8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健康检查</w:t>
            </w:r>
          </w:p>
        </w:tc>
        <w:tc>
          <w:tcPr>
            <w:tcW w:w="4621" w:type="dxa"/>
            <w:vAlign w:val="center"/>
          </w:tcPr>
          <w:p w14:paraId="7950852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主接口 </w:t>
            </w:r>
            <w:r>
              <w:rPr>
                <w:rFonts w:ascii="Consolas" w:hAnsi="Consolas" w:eastAsia="Consolas"/>
                <w:b w:val="0"/>
                <w:sz w:val="17"/>
              </w:rPr>
              <w:t>/api/health</w:t>
            </w:r>
            <w:r>
              <w:rPr>
                <w:rFonts w:ascii="宋体" w:hAnsi="宋体" w:eastAsia="宋体"/>
                <w:b w:val="0"/>
                <w:sz w:val="17"/>
              </w:rPr>
              <w:t xml:space="preserve">；兼容入口 </w:t>
            </w:r>
            <w:r>
              <w:rPr>
                <w:rFonts w:ascii="Consolas" w:hAnsi="Consolas" w:eastAsia="Consolas"/>
                <w:b w:val="0"/>
                <w:sz w:val="17"/>
              </w:rPr>
              <w:t>/health</w:t>
            </w:r>
            <w:r>
              <w:rPr>
                <w:rFonts w:ascii="宋体" w:hAnsi="宋体" w:eastAsia="宋体"/>
                <w:b w:val="0"/>
                <w:sz w:val="17"/>
              </w:rPr>
              <w:t>（返回结构略有差异）</w:t>
            </w:r>
          </w:p>
        </w:tc>
      </w:tr>
      <w:tr w14:paraId="4DD6A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2CBE65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版本演进</w:t>
            </w:r>
          </w:p>
        </w:tc>
        <w:tc>
          <w:tcPr>
            <w:tcW w:w="4621" w:type="dxa"/>
            <w:vAlign w:val="center"/>
          </w:tcPr>
          <w:p w14:paraId="238A92D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新增字段应保持向后兼容；破坏性变更需提升版本并同步本文与前端客户端</w:t>
            </w:r>
          </w:p>
        </w:tc>
      </w:tr>
    </w:tbl>
    <w:p w14:paraId="2E8C834E">
      <w:pPr>
        <w:spacing w:after="20"/>
      </w:pPr>
    </w:p>
    <w:p w14:paraId="4FAA3276">
      <w:pPr>
        <w:pStyle w:val="5"/>
      </w:pPr>
      <w:bookmarkStart w:id="5" w:name="_Toc17343"/>
      <w:r>
        <w:rPr>
          <w:rFonts w:ascii="宋体" w:hAnsi="宋体" w:eastAsia="宋体"/>
          <w:b/>
          <w:sz w:val="24"/>
        </w:rPr>
        <w:t>1.5 接口分组与端点总览</w:t>
      </w:r>
      <w:bookmarkEnd w:id="5"/>
    </w:p>
    <w:p w14:paraId="06028DA3">
      <w:r>
        <w:rPr>
          <w:rFonts w:ascii="宋体" w:hAnsi="宋体" w:eastAsia="宋体"/>
          <w:b w:val="0"/>
          <w:sz w:val="21"/>
        </w:rPr>
        <w:t xml:space="preserve">本系统 V2.0 共有 </w:t>
      </w:r>
      <w:r>
        <w:rPr>
          <w:rFonts w:ascii="宋体" w:hAnsi="宋体" w:eastAsia="宋体"/>
          <w:b/>
          <w:sz w:val="21"/>
        </w:rPr>
        <w:t>27 个主要方法/路径组合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19"/>
        </w:rPr>
        <w:t>GET /api</w:t>
      </w:r>
      <w:r>
        <w:rPr>
          <w:rFonts w:ascii="宋体" w:hAnsi="宋体" w:eastAsia="宋体"/>
          <w:b w:val="0"/>
          <w:sz w:val="21"/>
        </w:rPr>
        <w:t xml:space="preserve"> 与 </w:t>
      </w:r>
      <w:r>
        <w:rPr>
          <w:rFonts w:ascii="Consolas" w:hAnsi="Consolas" w:eastAsia="Consolas"/>
          <w:b w:val="0"/>
          <w:sz w:val="19"/>
        </w:rPr>
        <w:t>GET /api/</w:t>
      </w:r>
      <w:r>
        <w:rPr>
          <w:rFonts w:ascii="宋体" w:hAnsi="宋体" w:eastAsia="宋体"/>
          <w:b w:val="0"/>
          <w:sz w:val="21"/>
        </w:rPr>
        <w:t xml:space="preserve"> 视为同一端点别名；兼容 </w:t>
      </w:r>
      <w:r>
        <w:rPr>
          <w:rFonts w:ascii="Consolas" w:hAnsi="Consolas" w:eastAsia="Consolas"/>
          <w:b w:val="0"/>
          <w:sz w:val="19"/>
        </w:rPr>
        <w:t>/health</w:t>
      </w:r>
      <w:r>
        <w:rPr>
          <w:rFonts w:ascii="宋体" w:hAnsi="宋体" w:eastAsia="宋体"/>
          <w:b w:val="0"/>
          <w:sz w:val="21"/>
        </w:rPr>
        <w:t xml:space="preserve"> 不计入 27 个 REST 端点）。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3"/>
        <w:gridCol w:w="1676"/>
        <w:gridCol w:w="2834"/>
        <w:gridCol w:w="1649"/>
        <w:gridCol w:w="1676"/>
      </w:tblGrid>
      <w:tr w14:paraId="5D6F5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48" w:type="dxa"/>
            <w:shd w:val="clear" w:color="auto" w:fill="E6F6F2"/>
            <w:vAlign w:val="center"/>
          </w:tcPr>
          <w:p w14:paraId="4DCB863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分组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4F57E67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方法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1096D6C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路径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6C8474C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用途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1210E02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权限</w:t>
            </w:r>
          </w:p>
        </w:tc>
      </w:tr>
      <w:tr w14:paraId="6501E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62B67EC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系统</w:t>
            </w:r>
          </w:p>
        </w:tc>
        <w:tc>
          <w:tcPr>
            <w:tcW w:w="1848" w:type="dxa"/>
            <w:vAlign w:val="center"/>
          </w:tcPr>
          <w:p w14:paraId="4D6D0E2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GET</w:t>
            </w:r>
          </w:p>
        </w:tc>
        <w:tc>
          <w:tcPr>
            <w:tcW w:w="1848" w:type="dxa"/>
            <w:vAlign w:val="center"/>
          </w:tcPr>
          <w:p w14:paraId="03F12D00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/api</w:t>
            </w:r>
          </w:p>
        </w:tc>
        <w:tc>
          <w:tcPr>
            <w:tcW w:w="1848" w:type="dxa"/>
            <w:vAlign w:val="center"/>
          </w:tcPr>
          <w:p w14:paraId="1E08F07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API 根信息</w:t>
            </w:r>
          </w:p>
        </w:tc>
        <w:tc>
          <w:tcPr>
            <w:tcW w:w="1848" w:type="dxa"/>
            <w:vAlign w:val="center"/>
          </w:tcPr>
          <w:p w14:paraId="50B3EF6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公开</w:t>
            </w:r>
          </w:p>
        </w:tc>
      </w:tr>
      <w:tr w14:paraId="3A7A8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1C1C537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系统</w:t>
            </w:r>
          </w:p>
        </w:tc>
        <w:tc>
          <w:tcPr>
            <w:tcW w:w="1848" w:type="dxa"/>
            <w:vAlign w:val="center"/>
          </w:tcPr>
          <w:p w14:paraId="2331D30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GET</w:t>
            </w:r>
          </w:p>
        </w:tc>
        <w:tc>
          <w:tcPr>
            <w:tcW w:w="1848" w:type="dxa"/>
            <w:vAlign w:val="center"/>
          </w:tcPr>
          <w:p w14:paraId="391E2B1D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/api/health</w:t>
            </w:r>
          </w:p>
        </w:tc>
        <w:tc>
          <w:tcPr>
            <w:tcW w:w="1848" w:type="dxa"/>
            <w:vAlign w:val="center"/>
          </w:tcPr>
          <w:p w14:paraId="6D39ADD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健康检查</w:t>
            </w:r>
          </w:p>
        </w:tc>
        <w:tc>
          <w:tcPr>
            <w:tcW w:w="1848" w:type="dxa"/>
            <w:vAlign w:val="center"/>
          </w:tcPr>
          <w:p w14:paraId="6516BEB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公开</w:t>
            </w:r>
          </w:p>
        </w:tc>
      </w:tr>
      <w:tr w14:paraId="1FBBC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42C6ABE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系统</w:t>
            </w:r>
          </w:p>
        </w:tc>
        <w:tc>
          <w:tcPr>
            <w:tcW w:w="1848" w:type="dxa"/>
            <w:vAlign w:val="center"/>
          </w:tcPr>
          <w:p w14:paraId="07BFE7B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GET</w:t>
            </w:r>
          </w:p>
        </w:tc>
        <w:tc>
          <w:tcPr>
            <w:tcW w:w="1848" w:type="dxa"/>
            <w:vAlign w:val="center"/>
          </w:tcPr>
          <w:p w14:paraId="5ED692C5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/api/meta</w:t>
            </w:r>
          </w:p>
        </w:tc>
        <w:tc>
          <w:tcPr>
            <w:tcW w:w="1848" w:type="dxa"/>
            <w:vAlign w:val="center"/>
          </w:tcPr>
          <w:p w14:paraId="1F11ADE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元信息、演示账号、枚举标签</w:t>
            </w:r>
          </w:p>
        </w:tc>
        <w:tc>
          <w:tcPr>
            <w:tcW w:w="1848" w:type="dxa"/>
            <w:vAlign w:val="center"/>
          </w:tcPr>
          <w:p w14:paraId="2DA2D70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公开</w:t>
            </w:r>
          </w:p>
        </w:tc>
      </w:tr>
      <w:tr w14:paraId="6166A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060698D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认证</w:t>
            </w:r>
          </w:p>
        </w:tc>
        <w:tc>
          <w:tcPr>
            <w:tcW w:w="1848" w:type="dxa"/>
            <w:vAlign w:val="center"/>
          </w:tcPr>
          <w:p w14:paraId="42D22A7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POST</w:t>
            </w:r>
          </w:p>
        </w:tc>
        <w:tc>
          <w:tcPr>
            <w:tcW w:w="1848" w:type="dxa"/>
            <w:vAlign w:val="center"/>
          </w:tcPr>
          <w:p w14:paraId="7C06C0F6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/api/auth/login</w:t>
            </w:r>
          </w:p>
        </w:tc>
        <w:tc>
          <w:tcPr>
            <w:tcW w:w="1848" w:type="dxa"/>
            <w:vAlign w:val="center"/>
          </w:tcPr>
          <w:p w14:paraId="5BA9064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</w:t>
            </w:r>
          </w:p>
        </w:tc>
        <w:tc>
          <w:tcPr>
            <w:tcW w:w="1848" w:type="dxa"/>
            <w:vAlign w:val="center"/>
          </w:tcPr>
          <w:p w14:paraId="1962C80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公开</w:t>
            </w:r>
          </w:p>
        </w:tc>
      </w:tr>
      <w:tr w14:paraId="2B383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66D5FA7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认证</w:t>
            </w:r>
          </w:p>
        </w:tc>
        <w:tc>
          <w:tcPr>
            <w:tcW w:w="1848" w:type="dxa"/>
            <w:vAlign w:val="center"/>
          </w:tcPr>
          <w:p w14:paraId="06B8426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GET</w:t>
            </w:r>
          </w:p>
        </w:tc>
        <w:tc>
          <w:tcPr>
            <w:tcW w:w="1848" w:type="dxa"/>
            <w:vAlign w:val="center"/>
          </w:tcPr>
          <w:p w14:paraId="59A78E27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/api/auth/session</w:t>
            </w:r>
          </w:p>
        </w:tc>
        <w:tc>
          <w:tcPr>
            <w:tcW w:w="1848" w:type="dxa"/>
            <w:vAlign w:val="center"/>
          </w:tcPr>
          <w:p w14:paraId="5E7D464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查询当前会话</w:t>
            </w:r>
          </w:p>
        </w:tc>
        <w:tc>
          <w:tcPr>
            <w:tcW w:w="1848" w:type="dxa"/>
            <w:vAlign w:val="center"/>
          </w:tcPr>
          <w:p w14:paraId="6759476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公开（匿名返回 null）</w:t>
            </w:r>
          </w:p>
        </w:tc>
      </w:tr>
      <w:tr w14:paraId="02B8E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6363FB2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认证</w:t>
            </w:r>
          </w:p>
        </w:tc>
        <w:tc>
          <w:tcPr>
            <w:tcW w:w="1848" w:type="dxa"/>
            <w:vAlign w:val="center"/>
          </w:tcPr>
          <w:p w14:paraId="7F1FF2A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GET</w:t>
            </w:r>
          </w:p>
        </w:tc>
        <w:tc>
          <w:tcPr>
            <w:tcW w:w="1848" w:type="dxa"/>
            <w:vAlign w:val="center"/>
          </w:tcPr>
          <w:p w14:paraId="64C48893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/api/auth/me</w:t>
            </w:r>
          </w:p>
        </w:tc>
        <w:tc>
          <w:tcPr>
            <w:tcW w:w="1848" w:type="dxa"/>
            <w:vAlign w:val="center"/>
          </w:tcPr>
          <w:p w14:paraId="7713F4E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当前用户资料</w:t>
            </w:r>
          </w:p>
        </w:tc>
        <w:tc>
          <w:tcPr>
            <w:tcW w:w="1848" w:type="dxa"/>
            <w:vAlign w:val="center"/>
          </w:tcPr>
          <w:p w14:paraId="5CEB9AF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已登录</w:t>
            </w:r>
          </w:p>
        </w:tc>
      </w:tr>
      <w:tr w14:paraId="131B0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1F51B2F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认证</w:t>
            </w:r>
          </w:p>
        </w:tc>
        <w:tc>
          <w:tcPr>
            <w:tcW w:w="1848" w:type="dxa"/>
            <w:vAlign w:val="center"/>
          </w:tcPr>
          <w:p w14:paraId="7D6D892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POST</w:t>
            </w:r>
          </w:p>
        </w:tc>
        <w:tc>
          <w:tcPr>
            <w:tcW w:w="1848" w:type="dxa"/>
            <w:vAlign w:val="center"/>
          </w:tcPr>
          <w:p w14:paraId="55F8FE1A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/api/auth/logout</w:t>
            </w:r>
          </w:p>
        </w:tc>
        <w:tc>
          <w:tcPr>
            <w:tcW w:w="1848" w:type="dxa"/>
            <w:vAlign w:val="center"/>
          </w:tcPr>
          <w:p w14:paraId="0793F63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退出</w:t>
            </w:r>
          </w:p>
        </w:tc>
        <w:tc>
          <w:tcPr>
            <w:tcW w:w="1848" w:type="dxa"/>
            <w:vAlign w:val="center"/>
          </w:tcPr>
          <w:p w14:paraId="499E838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已登录</w:t>
            </w:r>
          </w:p>
        </w:tc>
      </w:tr>
      <w:tr w14:paraId="336E3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694359C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工作台</w:t>
            </w:r>
          </w:p>
        </w:tc>
        <w:tc>
          <w:tcPr>
            <w:tcW w:w="1848" w:type="dxa"/>
            <w:vAlign w:val="center"/>
          </w:tcPr>
          <w:p w14:paraId="317891F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GET</w:t>
            </w:r>
          </w:p>
        </w:tc>
        <w:tc>
          <w:tcPr>
            <w:tcW w:w="1848" w:type="dxa"/>
            <w:vAlign w:val="center"/>
          </w:tcPr>
          <w:p w14:paraId="142C7991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/api/dashboard</w:t>
            </w:r>
          </w:p>
        </w:tc>
        <w:tc>
          <w:tcPr>
            <w:tcW w:w="1848" w:type="dxa"/>
            <w:vAlign w:val="center"/>
          </w:tcPr>
          <w:p w14:paraId="5935041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工作台统计与摘要</w:t>
            </w:r>
          </w:p>
        </w:tc>
        <w:tc>
          <w:tcPr>
            <w:tcW w:w="1848" w:type="dxa"/>
            <w:vAlign w:val="center"/>
          </w:tcPr>
          <w:p w14:paraId="231733B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已登录</w:t>
            </w:r>
          </w:p>
        </w:tc>
      </w:tr>
      <w:tr w14:paraId="518ED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094DC11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</w:t>
            </w:r>
          </w:p>
        </w:tc>
        <w:tc>
          <w:tcPr>
            <w:tcW w:w="1848" w:type="dxa"/>
            <w:vAlign w:val="center"/>
          </w:tcPr>
          <w:p w14:paraId="7E11334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GET</w:t>
            </w:r>
          </w:p>
        </w:tc>
        <w:tc>
          <w:tcPr>
            <w:tcW w:w="1848" w:type="dxa"/>
            <w:vAlign w:val="center"/>
          </w:tcPr>
          <w:p w14:paraId="175EB710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/api/documents</w:t>
            </w:r>
          </w:p>
        </w:tc>
        <w:tc>
          <w:tcPr>
            <w:tcW w:w="1848" w:type="dxa"/>
            <w:vAlign w:val="center"/>
          </w:tcPr>
          <w:p w14:paraId="37F7DFF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文档列表/检索/筛选/分页</w:t>
            </w:r>
          </w:p>
        </w:tc>
        <w:tc>
          <w:tcPr>
            <w:tcW w:w="1848" w:type="dxa"/>
            <w:vAlign w:val="center"/>
          </w:tcPr>
          <w:p w14:paraId="149DA69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已登录</w:t>
            </w:r>
          </w:p>
        </w:tc>
      </w:tr>
      <w:tr w14:paraId="28D89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6938CE2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</w:t>
            </w:r>
          </w:p>
        </w:tc>
        <w:tc>
          <w:tcPr>
            <w:tcW w:w="1848" w:type="dxa"/>
            <w:vAlign w:val="center"/>
          </w:tcPr>
          <w:p w14:paraId="787BA3E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GET</w:t>
            </w:r>
          </w:p>
        </w:tc>
        <w:tc>
          <w:tcPr>
            <w:tcW w:w="1848" w:type="dxa"/>
            <w:vAlign w:val="center"/>
          </w:tcPr>
          <w:p w14:paraId="39E38324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/api/documents/favorites</w:t>
            </w:r>
          </w:p>
        </w:tc>
        <w:tc>
          <w:tcPr>
            <w:tcW w:w="1848" w:type="dxa"/>
            <w:vAlign w:val="center"/>
          </w:tcPr>
          <w:p w14:paraId="1B160A4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我的收藏</w:t>
            </w:r>
          </w:p>
        </w:tc>
        <w:tc>
          <w:tcPr>
            <w:tcW w:w="1848" w:type="dxa"/>
            <w:vAlign w:val="center"/>
          </w:tcPr>
          <w:p w14:paraId="131F280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已登录</w:t>
            </w:r>
          </w:p>
        </w:tc>
      </w:tr>
      <w:tr w14:paraId="092FA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5640C99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</w:t>
            </w:r>
          </w:p>
        </w:tc>
        <w:tc>
          <w:tcPr>
            <w:tcW w:w="1848" w:type="dxa"/>
            <w:vAlign w:val="center"/>
          </w:tcPr>
          <w:p w14:paraId="418879A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GET</w:t>
            </w:r>
          </w:p>
        </w:tc>
        <w:tc>
          <w:tcPr>
            <w:tcW w:w="1848" w:type="dxa"/>
            <w:vAlign w:val="center"/>
          </w:tcPr>
          <w:p w14:paraId="6F8A7DEE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/api/documents/{id}</w:t>
            </w:r>
          </w:p>
        </w:tc>
        <w:tc>
          <w:tcPr>
            <w:tcW w:w="1848" w:type="dxa"/>
            <w:vAlign w:val="center"/>
          </w:tcPr>
          <w:p w14:paraId="6EE643B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文档详情</w:t>
            </w:r>
          </w:p>
        </w:tc>
        <w:tc>
          <w:tcPr>
            <w:tcW w:w="1848" w:type="dxa"/>
            <w:vAlign w:val="center"/>
          </w:tcPr>
          <w:p w14:paraId="24A4E1A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已登录且可查看</w:t>
            </w:r>
          </w:p>
        </w:tc>
      </w:tr>
      <w:tr w14:paraId="6CDBD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145C9C9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</w:t>
            </w:r>
          </w:p>
        </w:tc>
        <w:tc>
          <w:tcPr>
            <w:tcW w:w="1848" w:type="dxa"/>
            <w:vAlign w:val="center"/>
          </w:tcPr>
          <w:p w14:paraId="6630E5B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POST</w:t>
            </w:r>
          </w:p>
        </w:tc>
        <w:tc>
          <w:tcPr>
            <w:tcW w:w="1848" w:type="dxa"/>
            <w:vAlign w:val="center"/>
          </w:tcPr>
          <w:p w14:paraId="623E2B6F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/api/documents</w:t>
            </w:r>
          </w:p>
        </w:tc>
        <w:tc>
          <w:tcPr>
            <w:tcW w:w="1848" w:type="dxa"/>
            <w:vAlign w:val="center"/>
          </w:tcPr>
          <w:p w14:paraId="2ECB50D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新建文档</w:t>
            </w:r>
          </w:p>
        </w:tc>
        <w:tc>
          <w:tcPr>
            <w:tcW w:w="1848" w:type="dxa"/>
            <w:vAlign w:val="center"/>
          </w:tcPr>
          <w:p w14:paraId="625AC22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已登录</w:t>
            </w:r>
          </w:p>
        </w:tc>
      </w:tr>
      <w:tr w14:paraId="05C6E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26903A2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</w:t>
            </w:r>
          </w:p>
        </w:tc>
        <w:tc>
          <w:tcPr>
            <w:tcW w:w="1848" w:type="dxa"/>
            <w:vAlign w:val="center"/>
          </w:tcPr>
          <w:p w14:paraId="433FA7B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PUT</w:t>
            </w:r>
          </w:p>
        </w:tc>
        <w:tc>
          <w:tcPr>
            <w:tcW w:w="1848" w:type="dxa"/>
            <w:vAlign w:val="center"/>
          </w:tcPr>
          <w:p w14:paraId="55D1FE5B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/api/documents/{id}</w:t>
            </w:r>
          </w:p>
        </w:tc>
        <w:tc>
          <w:tcPr>
            <w:tcW w:w="1848" w:type="dxa"/>
            <w:vAlign w:val="center"/>
          </w:tcPr>
          <w:p w14:paraId="5D35CEE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编辑文档</w:t>
            </w:r>
          </w:p>
        </w:tc>
        <w:tc>
          <w:tcPr>
            <w:tcW w:w="1848" w:type="dxa"/>
            <w:vAlign w:val="center"/>
          </w:tcPr>
          <w:p w14:paraId="3DB6A9A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作者或管理员</w:t>
            </w:r>
          </w:p>
        </w:tc>
      </w:tr>
      <w:tr w14:paraId="6AF27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5B15433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</w:t>
            </w:r>
          </w:p>
        </w:tc>
        <w:tc>
          <w:tcPr>
            <w:tcW w:w="1848" w:type="dxa"/>
            <w:vAlign w:val="center"/>
          </w:tcPr>
          <w:p w14:paraId="76047CE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DELETE</w:t>
            </w:r>
          </w:p>
        </w:tc>
        <w:tc>
          <w:tcPr>
            <w:tcW w:w="1848" w:type="dxa"/>
            <w:vAlign w:val="center"/>
          </w:tcPr>
          <w:p w14:paraId="616A833F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/api/documents/{id}</w:t>
            </w:r>
          </w:p>
        </w:tc>
        <w:tc>
          <w:tcPr>
            <w:tcW w:w="1848" w:type="dxa"/>
            <w:vAlign w:val="center"/>
          </w:tcPr>
          <w:p w14:paraId="3DB619B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删除文档</w:t>
            </w:r>
          </w:p>
        </w:tc>
        <w:tc>
          <w:tcPr>
            <w:tcW w:w="1848" w:type="dxa"/>
            <w:vAlign w:val="center"/>
          </w:tcPr>
          <w:p w14:paraId="62924BB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作者或管理员</w:t>
            </w:r>
          </w:p>
        </w:tc>
      </w:tr>
      <w:tr w14:paraId="26233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30FCCF4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收藏</w:t>
            </w:r>
          </w:p>
        </w:tc>
        <w:tc>
          <w:tcPr>
            <w:tcW w:w="1848" w:type="dxa"/>
            <w:vAlign w:val="center"/>
          </w:tcPr>
          <w:p w14:paraId="23608F2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POST</w:t>
            </w:r>
          </w:p>
        </w:tc>
        <w:tc>
          <w:tcPr>
            <w:tcW w:w="1848" w:type="dxa"/>
            <w:vAlign w:val="center"/>
          </w:tcPr>
          <w:p w14:paraId="6D19BA81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/api/documents/{id}/favorite</w:t>
            </w:r>
          </w:p>
        </w:tc>
        <w:tc>
          <w:tcPr>
            <w:tcW w:w="1848" w:type="dxa"/>
            <w:vAlign w:val="center"/>
          </w:tcPr>
          <w:p w14:paraId="06DEC7E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收藏/取消收藏切换</w:t>
            </w:r>
          </w:p>
        </w:tc>
        <w:tc>
          <w:tcPr>
            <w:tcW w:w="1848" w:type="dxa"/>
            <w:vAlign w:val="center"/>
          </w:tcPr>
          <w:p w14:paraId="27AAA1E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已登录且可查看</w:t>
            </w:r>
          </w:p>
        </w:tc>
      </w:tr>
      <w:tr w14:paraId="4B802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64B418C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分类</w:t>
            </w:r>
          </w:p>
        </w:tc>
        <w:tc>
          <w:tcPr>
            <w:tcW w:w="1848" w:type="dxa"/>
            <w:vAlign w:val="center"/>
          </w:tcPr>
          <w:p w14:paraId="2B48D24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GET</w:t>
            </w:r>
          </w:p>
        </w:tc>
        <w:tc>
          <w:tcPr>
            <w:tcW w:w="1848" w:type="dxa"/>
            <w:vAlign w:val="center"/>
          </w:tcPr>
          <w:p w14:paraId="530F510B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/api/categories</w:t>
            </w:r>
          </w:p>
        </w:tc>
        <w:tc>
          <w:tcPr>
            <w:tcW w:w="1848" w:type="dxa"/>
            <w:vAlign w:val="center"/>
          </w:tcPr>
          <w:p w14:paraId="40C904F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分类列表</w:t>
            </w:r>
          </w:p>
        </w:tc>
        <w:tc>
          <w:tcPr>
            <w:tcW w:w="1848" w:type="dxa"/>
            <w:vAlign w:val="center"/>
          </w:tcPr>
          <w:p w14:paraId="3578B9D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已登录</w:t>
            </w:r>
          </w:p>
        </w:tc>
      </w:tr>
      <w:tr w14:paraId="4A2BB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3118AD9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分类</w:t>
            </w:r>
          </w:p>
        </w:tc>
        <w:tc>
          <w:tcPr>
            <w:tcW w:w="1848" w:type="dxa"/>
            <w:vAlign w:val="center"/>
          </w:tcPr>
          <w:p w14:paraId="16E73AA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POST</w:t>
            </w:r>
          </w:p>
        </w:tc>
        <w:tc>
          <w:tcPr>
            <w:tcW w:w="1848" w:type="dxa"/>
            <w:vAlign w:val="center"/>
          </w:tcPr>
          <w:p w14:paraId="51E284AA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/api/categories</w:t>
            </w:r>
          </w:p>
        </w:tc>
        <w:tc>
          <w:tcPr>
            <w:tcW w:w="1848" w:type="dxa"/>
            <w:vAlign w:val="center"/>
          </w:tcPr>
          <w:p w14:paraId="7B0DED3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新增分类</w:t>
            </w:r>
          </w:p>
        </w:tc>
        <w:tc>
          <w:tcPr>
            <w:tcW w:w="1848" w:type="dxa"/>
            <w:vAlign w:val="center"/>
          </w:tcPr>
          <w:p w14:paraId="346D0A4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</w:t>
            </w:r>
          </w:p>
        </w:tc>
      </w:tr>
      <w:tr w14:paraId="51A3E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19DF332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问答</w:t>
            </w:r>
          </w:p>
        </w:tc>
        <w:tc>
          <w:tcPr>
            <w:tcW w:w="1848" w:type="dxa"/>
            <w:vAlign w:val="center"/>
          </w:tcPr>
          <w:p w14:paraId="2DDAF35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GET</w:t>
            </w:r>
          </w:p>
        </w:tc>
        <w:tc>
          <w:tcPr>
            <w:tcW w:w="1848" w:type="dxa"/>
            <w:vAlign w:val="center"/>
          </w:tcPr>
          <w:p w14:paraId="5ABC511E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/api/qa</w:t>
            </w:r>
          </w:p>
        </w:tc>
        <w:tc>
          <w:tcPr>
            <w:tcW w:w="1848" w:type="dxa"/>
            <w:vAlign w:val="center"/>
          </w:tcPr>
          <w:p w14:paraId="33C2151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问答页初始化、建议与历史</w:t>
            </w:r>
          </w:p>
        </w:tc>
        <w:tc>
          <w:tcPr>
            <w:tcW w:w="1848" w:type="dxa"/>
            <w:vAlign w:val="center"/>
          </w:tcPr>
          <w:p w14:paraId="12717A3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已登录</w:t>
            </w:r>
          </w:p>
        </w:tc>
      </w:tr>
      <w:tr w14:paraId="0DC63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39481AB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问答</w:t>
            </w:r>
          </w:p>
        </w:tc>
        <w:tc>
          <w:tcPr>
            <w:tcW w:w="1848" w:type="dxa"/>
            <w:vAlign w:val="center"/>
          </w:tcPr>
          <w:p w14:paraId="584C68A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POST</w:t>
            </w:r>
          </w:p>
        </w:tc>
        <w:tc>
          <w:tcPr>
            <w:tcW w:w="1848" w:type="dxa"/>
            <w:vAlign w:val="center"/>
          </w:tcPr>
          <w:p w14:paraId="7FB80946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/api/qa/ask</w:t>
            </w:r>
          </w:p>
        </w:tc>
        <w:tc>
          <w:tcPr>
            <w:tcW w:w="1848" w:type="dxa"/>
            <w:vAlign w:val="center"/>
          </w:tcPr>
          <w:p w14:paraId="691A5EF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提交问题并生成回答</w:t>
            </w:r>
          </w:p>
        </w:tc>
        <w:tc>
          <w:tcPr>
            <w:tcW w:w="1848" w:type="dxa"/>
            <w:vAlign w:val="center"/>
          </w:tcPr>
          <w:p w14:paraId="55F6FB1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已登录</w:t>
            </w:r>
          </w:p>
        </w:tc>
      </w:tr>
      <w:tr w14:paraId="568B4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109FFEF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问答</w:t>
            </w:r>
          </w:p>
        </w:tc>
        <w:tc>
          <w:tcPr>
            <w:tcW w:w="1848" w:type="dxa"/>
            <w:vAlign w:val="center"/>
          </w:tcPr>
          <w:p w14:paraId="53126E2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GET</w:t>
            </w:r>
          </w:p>
        </w:tc>
        <w:tc>
          <w:tcPr>
            <w:tcW w:w="1848" w:type="dxa"/>
            <w:vAlign w:val="center"/>
          </w:tcPr>
          <w:p w14:paraId="2598AD8C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/api/qa/history/{id}</w:t>
            </w:r>
          </w:p>
        </w:tc>
        <w:tc>
          <w:tcPr>
            <w:tcW w:w="1848" w:type="dxa"/>
            <w:vAlign w:val="center"/>
          </w:tcPr>
          <w:p w14:paraId="4A82675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问答历史详情</w:t>
            </w:r>
          </w:p>
        </w:tc>
        <w:tc>
          <w:tcPr>
            <w:tcW w:w="1848" w:type="dxa"/>
            <w:vAlign w:val="center"/>
          </w:tcPr>
          <w:p w14:paraId="71BD0AE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本人或管理员</w:t>
            </w:r>
          </w:p>
        </w:tc>
      </w:tr>
      <w:tr w14:paraId="1BFF0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0F5DC44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图谱</w:t>
            </w:r>
          </w:p>
        </w:tc>
        <w:tc>
          <w:tcPr>
            <w:tcW w:w="1848" w:type="dxa"/>
            <w:vAlign w:val="center"/>
          </w:tcPr>
          <w:p w14:paraId="1C3C1AD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GET</w:t>
            </w:r>
          </w:p>
        </w:tc>
        <w:tc>
          <w:tcPr>
            <w:tcW w:w="1848" w:type="dxa"/>
            <w:vAlign w:val="center"/>
          </w:tcPr>
          <w:p w14:paraId="03605B44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/api/graph</w:t>
            </w:r>
          </w:p>
        </w:tc>
        <w:tc>
          <w:tcPr>
            <w:tcW w:w="1848" w:type="dxa"/>
            <w:vAlign w:val="center"/>
          </w:tcPr>
          <w:p w14:paraId="43798FB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权限裁剪后的图谱数据</w:t>
            </w:r>
          </w:p>
        </w:tc>
        <w:tc>
          <w:tcPr>
            <w:tcW w:w="1848" w:type="dxa"/>
            <w:vAlign w:val="center"/>
          </w:tcPr>
          <w:p w14:paraId="3375752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已登录</w:t>
            </w:r>
          </w:p>
        </w:tc>
      </w:tr>
      <w:tr w14:paraId="703E3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48EAE56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图谱</w:t>
            </w:r>
          </w:p>
        </w:tc>
        <w:tc>
          <w:tcPr>
            <w:tcW w:w="1848" w:type="dxa"/>
            <w:vAlign w:val="center"/>
          </w:tcPr>
          <w:p w14:paraId="75C9A5A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GET</w:t>
            </w:r>
          </w:p>
        </w:tc>
        <w:tc>
          <w:tcPr>
            <w:tcW w:w="1848" w:type="dxa"/>
            <w:vAlign w:val="center"/>
          </w:tcPr>
          <w:p w14:paraId="5B068F48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/api/graph/manage</w:t>
            </w:r>
          </w:p>
        </w:tc>
        <w:tc>
          <w:tcPr>
            <w:tcW w:w="1848" w:type="dxa"/>
            <w:vAlign w:val="center"/>
          </w:tcPr>
          <w:p w14:paraId="1DFC69A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图谱维护面板数据</w:t>
            </w:r>
          </w:p>
        </w:tc>
        <w:tc>
          <w:tcPr>
            <w:tcW w:w="1848" w:type="dxa"/>
            <w:vAlign w:val="center"/>
          </w:tcPr>
          <w:p w14:paraId="744D922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</w:t>
            </w:r>
          </w:p>
        </w:tc>
      </w:tr>
      <w:tr w14:paraId="271B0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126271A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图谱</w:t>
            </w:r>
          </w:p>
        </w:tc>
        <w:tc>
          <w:tcPr>
            <w:tcW w:w="1848" w:type="dxa"/>
            <w:vAlign w:val="center"/>
          </w:tcPr>
          <w:p w14:paraId="55E87C7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POST</w:t>
            </w:r>
          </w:p>
        </w:tc>
        <w:tc>
          <w:tcPr>
            <w:tcW w:w="1848" w:type="dxa"/>
            <w:vAlign w:val="center"/>
          </w:tcPr>
          <w:p w14:paraId="54A89613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/api/graph/nodes</w:t>
            </w:r>
          </w:p>
        </w:tc>
        <w:tc>
          <w:tcPr>
            <w:tcW w:w="1848" w:type="dxa"/>
            <w:vAlign w:val="center"/>
          </w:tcPr>
          <w:p w14:paraId="4E77F31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新增/复用节点</w:t>
            </w:r>
          </w:p>
        </w:tc>
        <w:tc>
          <w:tcPr>
            <w:tcW w:w="1848" w:type="dxa"/>
            <w:vAlign w:val="center"/>
          </w:tcPr>
          <w:p w14:paraId="2510569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</w:t>
            </w:r>
          </w:p>
        </w:tc>
      </w:tr>
      <w:tr w14:paraId="7AB89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5A05086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图谱</w:t>
            </w:r>
          </w:p>
        </w:tc>
        <w:tc>
          <w:tcPr>
            <w:tcW w:w="1848" w:type="dxa"/>
            <w:vAlign w:val="center"/>
          </w:tcPr>
          <w:p w14:paraId="4454099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POST</w:t>
            </w:r>
          </w:p>
        </w:tc>
        <w:tc>
          <w:tcPr>
            <w:tcW w:w="1848" w:type="dxa"/>
            <w:vAlign w:val="center"/>
          </w:tcPr>
          <w:p w14:paraId="564FB97D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/api/graph/edges</w:t>
            </w:r>
          </w:p>
        </w:tc>
        <w:tc>
          <w:tcPr>
            <w:tcW w:w="1848" w:type="dxa"/>
            <w:vAlign w:val="center"/>
          </w:tcPr>
          <w:p w14:paraId="68BF380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新增关系</w:t>
            </w:r>
          </w:p>
        </w:tc>
        <w:tc>
          <w:tcPr>
            <w:tcW w:w="1848" w:type="dxa"/>
            <w:vAlign w:val="center"/>
          </w:tcPr>
          <w:p w14:paraId="77322E6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</w:t>
            </w:r>
          </w:p>
        </w:tc>
      </w:tr>
      <w:tr w14:paraId="197EB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455903A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</w:t>
            </w:r>
          </w:p>
        </w:tc>
        <w:tc>
          <w:tcPr>
            <w:tcW w:w="1848" w:type="dxa"/>
            <w:vAlign w:val="center"/>
          </w:tcPr>
          <w:p w14:paraId="12A8A67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GET</w:t>
            </w:r>
          </w:p>
        </w:tc>
        <w:tc>
          <w:tcPr>
            <w:tcW w:w="1848" w:type="dxa"/>
            <w:vAlign w:val="center"/>
          </w:tcPr>
          <w:p w14:paraId="1DB245BC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/api/admin/users</w:t>
            </w:r>
          </w:p>
        </w:tc>
        <w:tc>
          <w:tcPr>
            <w:tcW w:w="1848" w:type="dxa"/>
            <w:vAlign w:val="center"/>
          </w:tcPr>
          <w:p w14:paraId="1CF8D29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用户列表与文档贡献</w:t>
            </w:r>
          </w:p>
        </w:tc>
        <w:tc>
          <w:tcPr>
            <w:tcW w:w="1848" w:type="dxa"/>
            <w:vAlign w:val="center"/>
          </w:tcPr>
          <w:p w14:paraId="063B4E1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</w:t>
            </w:r>
          </w:p>
        </w:tc>
      </w:tr>
      <w:tr w14:paraId="3E520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37D1674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</w:t>
            </w:r>
          </w:p>
        </w:tc>
        <w:tc>
          <w:tcPr>
            <w:tcW w:w="1848" w:type="dxa"/>
            <w:vAlign w:val="center"/>
          </w:tcPr>
          <w:p w14:paraId="38E4380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GET</w:t>
            </w:r>
          </w:p>
        </w:tc>
        <w:tc>
          <w:tcPr>
            <w:tcW w:w="1848" w:type="dxa"/>
            <w:vAlign w:val="center"/>
          </w:tcPr>
          <w:p w14:paraId="2AE98D89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/api/admin/audits</w:t>
            </w:r>
          </w:p>
        </w:tc>
        <w:tc>
          <w:tcPr>
            <w:tcW w:w="1848" w:type="dxa"/>
            <w:vAlign w:val="center"/>
          </w:tcPr>
          <w:p w14:paraId="12C57B9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审计日志列表</w:t>
            </w:r>
          </w:p>
        </w:tc>
        <w:tc>
          <w:tcPr>
            <w:tcW w:w="1848" w:type="dxa"/>
            <w:vAlign w:val="center"/>
          </w:tcPr>
          <w:p w14:paraId="1A5DEB8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</w:t>
            </w:r>
          </w:p>
        </w:tc>
      </w:tr>
      <w:tr w14:paraId="2850A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2FAAD83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关于</w:t>
            </w:r>
          </w:p>
        </w:tc>
        <w:tc>
          <w:tcPr>
            <w:tcW w:w="1848" w:type="dxa"/>
            <w:vAlign w:val="center"/>
          </w:tcPr>
          <w:p w14:paraId="753AFE4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GET</w:t>
            </w:r>
          </w:p>
        </w:tc>
        <w:tc>
          <w:tcPr>
            <w:tcW w:w="1848" w:type="dxa"/>
            <w:vAlign w:val="center"/>
          </w:tcPr>
          <w:p w14:paraId="3ACC3A86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/api/about</w:t>
            </w:r>
          </w:p>
        </w:tc>
        <w:tc>
          <w:tcPr>
            <w:tcW w:w="1848" w:type="dxa"/>
            <w:vAlign w:val="center"/>
          </w:tcPr>
          <w:p w14:paraId="27BCCC1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关于页数据与可见范围统计</w:t>
            </w:r>
          </w:p>
        </w:tc>
        <w:tc>
          <w:tcPr>
            <w:tcW w:w="1848" w:type="dxa"/>
            <w:vAlign w:val="center"/>
          </w:tcPr>
          <w:p w14:paraId="44ED202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已登录</w:t>
            </w:r>
          </w:p>
        </w:tc>
      </w:tr>
    </w:tbl>
    <w:p w14:paraId="28A80511">
      <w:pPr>
        <w:spacing w:after="20"/>
      </w:pPr>
    </w:p>
    <w:p w14:paraId="69F00CAE">
      <w:pPr>
        <w:spacing w:after="40"/>
      </w:pPr>
    </w:p>
    <w:p w14:paraId="255DA0F8">
      <w:pPr>
        <w:pStyle w:val="4"/>
      </w:pPr>
      <w:bookmarkStart w:id="6" w:name="_Toc7533"/>
      <w:r>
        <w:rPr>
          <w:rFonts w:ascii="宋体" w:hAnsi="宋体" w:eastAsia="宋体"/>
          <w:b/>
          <w:sz w:val="28"/>
        </w:rPr>
        <w:t>2. 认证方式</w:t>
      </w:r>
      <w:bookmarkEnd w:id="6"/>
    </w:p>
    <w:p w14:paraId="1CD69229">
      <w:pPr>
        <w:pStyle w:val="5"/>
      </w:pPr>
      <w:bookmarkStart w:id="7" w:name="_Toc14779"/>
      <w:r>
        <w:rPr>
          <w:rFonts w:ascii="宋体" w:hAnsi="宋体" w:eastAsia="宋体"/>
          <w:b/>
          <w:sz w:val="24"/>
        </w:rPr>
        <w:t>2.1 会话认证</w:t>
      </w:r>
      <w:bookmarkEnd w:id="7"/>
    </w:p>
    <w:p w14:paraId="512E5104">
      <w:r>
        <w:rPr>
          <w:rFonts w:ascii="宋体" w:hAnsi="宋体" w:eastAsia="宋体"/>
          <w:b w:val="0"/>
          <w:sz w:val="21"/>
        </w:rPr>
        <w:t xml:space="preserve">系统使用 </w:t>
      </w:r>
      <w:r>
        <w:rPr>
          <w:rFonts w:ascii="宋体" w:hAnsi="宋体" w:eastAsia="宋体"/>
          <w:b/>
          <w:sz w:val="21"/>
        </w:rPr>
        <w:t>Flask-Login 服务端会话</w:t>
      </w:r>
      <w:r>
        <w:rPr>
          <w:rFonts w:ascii="宋体" w:hAnsi="宋体" w:eastAsia="宋体"/>
          <w:b w:val="0"/>
          <w:sz w:val="21"/>
        </w:rPr>
        <w:t>：</w:t>
      </w:r>
    </w:p>
    <w:p w14:paraId="404B84E6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 xml:space="preserve">客户端调用 </w:t>
      </w:r>
      <w:r>
        <w:rPr>
          <w:rFonts w:ascii="Consolas" w:hAnsi="Consolas" w:eastAsia="Consolas"/>
          <w:b w:val="0"/>
          <w:sz w:val="19"/>
        </w:rPr>
        <w:t>POST /api/auth/login</w:t>
      </w:r>
      <w:r>
        <w:rPr>
          <w:rFonts w:ascii="宋体" w:hAnsi="宋体" w:eastAsia="宋体"/>
          <w:b w:val="0"/>
          <w:sz w:val="21"/>
        </w:rPr>
        <w:t xml:space="preserve"> 提交用户名和密码。</w:t>
      </w:r>
    </w:p>
    <w:p w14:paraId="54EC526E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校验通过后，Flask-Login 在响应中设置会话 Cookie。</w:t>
      </w:r>
    </w:p>
    <w:p w14:paraId="63FC6125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 xml:space="preserve">浏览器后续请求自动携带 Cookie；前端 </w:t>
      </w:r>
      <w:r>
        <w:rPr>
          <w:rFonts w:ascii="Consolas" w:hAnsi="Consolas" w:eastAsia="Consolas"/>
          <w:b w:val="0"/>
          <w:sz w:val="19"/>
        </w:rPr>
        <w:t>fetch</w:t>
      </w:r>
      <w:r>
        <w:rPr>
          <w:rFonts w:ascii="宋体" w:hAnsi="宋体" w:eastAsia="宋体"/>
          <w:b w:val="0"/>
          <w:sz w:val="21"/>
        </w:rPr>
        <w:t xml:space="preserve"> 使用 </w:t>
      </w:r>
      <w:r>
        <w:rPr>
          <w:rFonts w:ascii="Consolas" w:hAnsi="Consolas" w:eastAsia="Consolas"/>
          <w:b w:val="0"/>
          <w:sz w:val="19"/>
        </w:rPr>
        <w:t>credentials: 'include'</w:t>
      </w:r>
      <w:r>
        <w:rPr>
          <w:rFonts w:ascii="宋体" w:hAnsi="宋体" w:eastAsia="宋体"/>
          <w:b w:val="0"/>
          <w:sz w:val="21"/>
        </w:rPr>
        <w:t>。</w:t>
      </w:r>
    </w:p>
    <w:p w14:paraId="44C9C5CE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 xml:space="preserve">受保护接口通过 </w:t>
      </w:r>
      <w:r>
        <w:rPr>
          <w:rFonts w:ascii="Consolas" w:hAnsi="Consolas" w:eastAsia="Consolas"/>
          <w:b w:val="0"/>
          <w:sz w:val="19"/>
        </w:rPr>
        <w:t>api_login_required</w:t>
      </w:r>
      <w:r>
        <w:rPr>
          <w:rFonts w:ascii="宋体" w:hAnsi="宋体" w:eastAsia="宋体"/>
          <w:b w:val="0"/>
          <w:sz w:val="21"/>
        </w:rPr>
        <w:t xml:space="preserve"> 检查 </w:t>
      </w:r>
      <w:r>
        <w:rPr>
          <w:rFonts w:ascii="Consolas" w:hAnsi="Consolas" w:eastAsia="Consolas"/>
          <w:b w:val="0"/>
          <w:sz w:val="19"/>
        </w:rPr>
        <w:t>current_user.is_authenticated</w:t>
      </w:r>
      <w:r>
        <w:rPr>
          <w:rFonts w:ascii="宋体" w:hAnsi="宋体" w:eastAsia="宋体"/>
          <w:b w:val="0"/>
          <w:sz w:val="21"/>
        </w:rPr>
        <w:t>。</w:t>
      </w:r>
    </w:p>
    <w:p w14:paraId="3223B687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 xml:space="preserve">管理员接口再通过 </w:t>
      </w:r>
      <w:r>
        <w:rPr>
          <w:rFonts w:ascii="Consolas" w:hAnsi="Consolas" w:eastAsia="Consolas"/>
          <w:b w:val="0"/>
          <w:sz w:val="19"/>
        </w:rPr>
        <w:t>api_admin_required</w:t>
      </w:r>
      <w:r>
        <w:rPr>
          <w:rFonts w:ascii="宋体" w:hAnsi="宋体" w:eastAsia="宋体"/>
          <w:b w:val="0"/>
          <w:sz w:val="21"/>
        </w:rPr>
        <w:t xml:space="preserve"> 检查 </w:t>
      </w:r>
      <w:r>
        <w:rPr>
          <w:rFonts w:ascii="Consolas" w:hAnsi="Consolas" w:eastAsia="Consolas"/>
          <w:b w:val="0"/>
          <w:sz w:val="19"/>
        </w:rPr>
        <w:t>current_user.is_admin</w:t>
      </w:r>
      <w:r>
        <w:rPr>
          <w:rFonts w:ascii="宋体" w:hAnsi="宋体" w:eastAsia="宋体"/>
          <w:b w:val="0"/>
          <w:sz w:val="21"/>
        </w:rPr>
        <w:t>。</w:t>
      </w:r>
    </w:p>
    <w:p w14:paraId="0822EBAD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 xml:space="preserve">退出调用 </w:t>
      </w:r>
      <w:r>
        <w:rPr>
          <w:rFonts w:ascii="Consolas" w:hAnsi="Consolas" w:eastAsia="Consolas"/>
          <w:b w:val="0"/>
          <w:sz w:val="19"/>
        </w:rPr>
        <w:t>POST /api/auth/logout</w:t>
      </w:r>
      <w:r>
        <w:rPr>
          <w:rFonts w:ascii="宋体" w:hAnsi="宋体" w:eastAsia="宋体"/>
          <w:b w:val="0"/>
          <w:sz w:val="21"/>
        </w:rPr>
        <w:t>，清除当前会话并写审计。</w:t>
      </w:r>
    </w:p>
    <w:p w14:paraId="46F9C17E">
      <w:r>
        <w:rPr>
          <w:rFonts w:ascii="宋体" w:hAnsi="宋体" w:eastAsia="宋体"/>
          <w:b/>
          <w:sz w:val="21"/>
        </w:rPr>
        <w:t>认证不是 Bearer Token</w:t>
      </w:r>
      <w:r>
        <w:rPr>
          <w:rFonts w:ascii="宋体" w:hAnsi="宋体" w:eastAsia="宋体"/>
          <w:b w:val="0"/>
          <w:sz w:val="21"/>
        </w:rPr>
        <w:t xml:space="preserve">：V2.0 未提供 JWT/OAuth Access Token，也不从 </w:t>
      </w:r>
      <w:r>
        <w:rPr>
          <w:rFonts w:ascii="Consolas" w:hAnsi="Consolas" w:eastAsia="Consolas"/>
          <w:b w:val="0"/>
          <w:sz w:val="19"/>
        </w:rPr>
        <w:t>Authorization</w:t>
      </w:r>
      <w:r>
        <w:rPr>
          <w:rFonts w:ascii="宋体" w:hAnsi="宋体" w:eastAsia="宋体"/>
          <w:b w:val="0"/>
          <w:sz w:val="21"/>
        </w:rPr>
        <w:t xml:space="preserve"> 头读取凭证。课程演示依赖同源 Cookie 会话。</w:t>
      </w:r>
    </w:p>
    <w:p w14:paraId="65AD3361">
      <w:pPr>
        <w:pStyle w:val="5"/>
      </w:pPr>
      <w:bookmarkStart w:id="8" w:name="_Toc7930"/>
      <w:r>
        <w:rPr>
          <w:rFonts w:ascii="宋体" w:hAnsi="宋体" w:eastAsia="宋体"/>
          <w:b/>
          <w:sz w:val="24"/>
        </w:rPr>
        <w:t>2.2 登录请求与安全约束</w:t>
      </w:r>
      <w:bookmarkEnd w:id="8"/>
    </w:p>
    <w:p w14:paraId="054BD344">
      <w:r>
        <w:rPr>
          <w:rFonts w:ascii="Consolas" w:hAnsi="Consolas" w:eastAsia="Consolas"/>
          <w:b w:val="0"/>
          <w:sz w:val="19"/>
        </w:rPr>
        <w:t>POST /api/auth/login</w:t>
      </w:r>
      <w:r>
        <w:rPr>
          <w:rFonts w:ascii="宋体" w:hAnsi="宋体" w:eastAsia="宋体"/>
          <w:b w:val="0"/>
          <w:sz w:val="21"/>
        </w:rPr>
        <w:t xml:space="preserve"> 请求体：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0"/>
        <w:gridCol w:w="2310"/>
        <w:gridCol w:w="2310"/>
        <w:gridCol w:w="2310"/>
      </w:tblGrid>
      <w:tr w14:paraId="7C1A1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10" w:type="dxa"/>
            <w:shd w:val="clear" w:color="auto" w:fill="E6F6F2"/>
            <w:vAlign w:val="center"/>
          </w:tcPr>
          <w:p w14:paraId="675F782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字段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33F5854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类型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6EE4474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必填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157FA8C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56CA6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244605AD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username</w:t>
            </w:r>
          </w:p>
        </w:tc>
        <w:tc>
          <w:tcPr>
            <w:tcW w:w="2310" w:type="dxa"/>
            <w:vAlign w:val="center"/>
          </w:tcPr>
          <w:p w14:paraId="51B6AA4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w="2310" w:type="dxa"/>
            <w:vAlign w:val="center"/>
          </w:tcPr>
          <w:p w14:paraId="15455A8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是</w:t>
            </w:r>
          </w:p>
        </w:tc>
        <w:tc>
          <w:tcPr>
            <w:tcW w:w="2310" w:type="dxa"/>
            <w:vAlign w:val="center"/>
          </w:tcPr>
          <w:p w14:paraId="0AE39BD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用户名，首尾空白会被去除</w:t>
            </w:r>
          </w:p>
        </w:tc>
      </w:tr>
      <w:tr w14:paraId="77D4B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5C78DEF9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password</w:t>
            </w:r>
          </w:p>
        </w:tc>
        <w:tc>
          <w:tcPr>
            <w:tcW w:w="2310" w:type="dxa"/>
            <w:vAlign w:val="center"/>
          </w:tcPr>
          <w:p w14:paraId="3915D4D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w="2310" w:type="dxa"/>
            <w:vAlign w:val="center"/>
          </w:tcPr>
          <w:p w14:paraId="0F07BD9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是</w:t>
            </w:r>
          </w:p>
        </w:tc>
        <w:tc>
          <w:tcPr>
            <w:tcW w:w="2310" w:type="dxa"/>
            <w:vAlign w:val="center"/>
          </w:tcPr>
          <w:p w14:paraId="6A0A1A2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密码，不能为空</w:t>
            </w:r>
          </w:p>
        </w:tc>
      </w:tr>
      <w:tr w14:paraId="65FDA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49F83722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remember</w:t>
            </w:r>
          </w:p>
        </w:tc>
        <w:tc>
          <w:tcPr>
            <w:tcW w:w="2310" w:type="dxa"/>
            <w:vAlign w:val="center"/>
          </w:tcPr>
          <w:p w14:paraId="0BCE7A0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boolean</w:t>
            </w:r>
          </w:p>
        </w:tc>
        <w:tc>
          <w:tcPr>
            <w:tcW w:w="2310" w:type="dxa"/>
            <w:vAlign w:val="center"/>
          </w:tcPr>
          <w:p w14:paraId="2C143A1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w="2310" w:type="dxa"/>
            <w:vAlign w:val="center"/>
          </w:tcPr>
          <w:p w14:paraId="462C3DC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是否启用 Flask-Login 的 remember 机制；缺省为 false</w:t>
            </w:r>
          </w:p>
        </w:tc>
      </w:tr>
    </w:tbl>
    <w:p w14:paraId="699250CF">
      <w:pPr>
        <w:spacing w:after="20"/>
      </w:pPr>
    </w:p>
    <w:p w14:paraId="310AE314">
      <w:r>
        <w:rPr>
          <w:rFonts w:ascii="宋体" w:hAnsi="宋体" w:eastAsia="宋体"/>
          <w:b w:val="0"/>
          <w:sz w:val="21"/>
        </w:rPr>
        <w:t>安全约束：</w:t>
      </w:r>
    </w:p>
    <w:p w14:paraId="6C143B6B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密码使用 Werkzeug 带盐慢哈希存储，数据库中不保存明文（</w:t>
      </w:r>
      <w:r>
        <w:rPr>
          <w:rFonts w:ascii="Consolas" w:hAnsi="Consolas" w:eastAsia="Consolas"/>
          <w:b w:val="0"/>
          <w:sz w:val="19"/>
        </w:rPr>
        <w:t>User.password_hash</w:t>
      </w:r>
      <w:r>
        <w:rPr>
          <w:rFonts w:ascii="宋体" w:hAnsi="宋体" w:eastAsia="宋体"/>
          <w:b w:val="0"/>
          <w:sz w:val="21"/>
        </w:rPr>
        <w:t>）。</w:t>
      </w:r>
    </w:p>
    <w:p w14:paraId="32033045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 xml:space="preserve">同一来源 IP 在默认 300 秒窗口内失败达到 8 次后，后续登录请求返回 429 和 </w:t>
      </w:r>
      <w:r>
        <w:rPr>
          <w:rFonts w:ascii="Consolas" w:hAnsi="Consolas" w:eastAsia="Consolas"/>
          <w:b w:val="0"/>
          <w:sz w:val="19"/>
        </w:rPr>
        <w:t>retry_after</w:t>
      </w:r>
      <w:r>
        <w:rPr>
          <w:rFonts w:ascii="宋体" w:hAnsi="宋体" w:eastAsia="宋体"/>
          <w:b w:val="0"/>
          <w:sz w:val="21"/>
        </w:rPr>
        <w:t>；成功登录清零计数。</w:t>
      </w:r>
    </w:p>
    <w:p w14:paraId="627340B8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 xml:space="preserve">失败登录写入 </w:t>
      </w:r>
      <w:r>
        <w:rPr>
          <w:rFonts w:ascii="Consolas" w:hAnsi="Consolas" w:eastAsia="Consolas"/>
          <w:b w:val="0"/>
          <w:sz w:val="19"/>
        </w:rPr>
        <w:t>audit_logs(action="login_failed")</w:t>
      </w:r>
      <w:r>
        <w:rPr>
          <w:rFonts w:ascii="宋体" w:hAnsi="宋体" w:eastAsia="宋体"/>
          <w:b w:val="0"/>
          <w:sz w:val="21"/>
        </w:rPr>
        <w:t xml:space="preserve">，成功登录写入 </w:t>
      </w:r>
      <w:r>
        <w:rPr>
          <w:rFonts w:ascii="Consolas" w:hAnsi="Consolas" w:eastAsia="Consolas"/>
          <w:b w:val="0"/>
          <w:sz w:val="19"/>
        </w:rPr>
        <w:t>action="login"</w:t>
      </w:r>
      <w:r>
        <w:rPr>
          <w:rFonts w:ascii="宋体" w:hAnsi="宋体" w:eastAsia="宋体"/>
          <w:b w:val="0"/>
          <w:sz w:val="21"/>
        </w:rPr>
        <w:t>。</w:t>
      </w:r>
    </w:p>
    <w:p w14:paraId="7EBA3297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 xml:space="preserve">会话 Cookie 配置为 </w:t>
      </w:r>
      <w:r>
        <w:rPr>
          <w:rFonts w:ascii="Consolas" w:hAnsi="Consolas" w:eastAsia="Consolas"/>
          <w:b w:val="0"/>
          <w:sz w:val="19"/>
        </w:rPr>
        <w:t>HttpOnly=True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9"/>
        </w:rPr>
        <w:t>SameSite=Lax</w:t>
      </w:r>
      <w:r>
        <w:rPr>
          <w:rFonts w:ascii="宋体" w:hAnsi="宋体" w:eastAsia="宋体"/>
          <w:b w:val="0"/>
          <w:sz w:val="21"/>
        </w:rPr>
        <w:t xml:space="preserve">；生产配置可设置 </w:t>
      </w:r>
      <w:r>
        <w:rPr>
          <w:rFonts w:ascii="Consolas" w:hAnsi="Consolas" w:eastAsia="Consolas"/>
          <w:b w:val="0"/>
          <w:sz w:val="19"/>
        </w:rPr>
        <w:t>SESSION_COOKIE_SECURE</w:t>
      </w:r>
      <w:r>
        <w:rPr>
          <w:rFonts w:ascii="宋体" w:hAnsi="宋体" w:eastAsia="宋体"/>
          <w:b w:val="0"/>
          <w:sz w:val="21"/>
        </w:rPr>
        <w:t>。</w:t>
      </w:r>
    </w:p>
    <w:p w14:paraId="551492DA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 xml:space="preserve">当前版本未引入独立 CSRF Token；同源部署与 </w:t>
      </w:r>
      <w:r>
        <w:rPr>
          <w:rFonts w:ascii="Consolas" w:hAnsi="Consolas" w:eastAsia="Consolas"/>
          <w:b w:val="0"/>
          <w:sz w:val="19"/>
        </w:rPr>
        <w:t>SameSite=Lax</w:t>
      </w:r>
      <w:r>
        <w:rPr>
          <w:rFonts w:ascii="宋体" w:hAnsi="宋体" w:eastAsia="宋体"/>
          <w:b w:val="0"/>
          <w:sz w:val="21"/>
        </w:rPr>
        <w:t xml:space="preserve"> 是现有边界，若改为跨域或高安全场景应补充 CSRF 防护。</w:t>
      </w:r>
    </w:p>
    <w:p w14:paraId="16E498F6">
      <w:pPr>
        <w:pStyle w:val="5"/>
      </w:pPr>
      <w:bookmarkStart w:id="9" w:name="_Toc24115"/>
      <w:r>
        <w:rPr>
          <w:rFonts w:ascii="宋体" w:hAnsi="宋体" w:eastAsia="宋体"/>
          <w:b/>
          <w:sz w:val="24"/>
        </w:rPr>
        <w:t>2.3 认证相关响应</w:t>
      </w:r>
      <w:bookmarkEnd w:id="9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24BCF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shd w:val="clear" w:color="auto" w:fill="E6F6F2"/>
            <w:vAlign w:val="center"/>
          </w:tcPr>
          <w:p w14:paraId="21B3232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场景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46BEE26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HTTP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6ABCDFB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响应</w:t>
            </w:r>
          </w:p>
        </w:tc>
      </w:tr>
      <w:tr w14:paraId="7ADED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6A119D9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登录成功</w:t>
            </w:r>
          </w:p>
        </w:tc>
        <w:tc>
          <w:tcPr>
            <w:tcW w:w="3081" w:type="dxa"/>
            <w:vAlign w:val="center"/>
          </w:tcPr>
          <w:p w14:paraId="6698904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200</w:t>
            </w:r>
          </w:p>
        </w:tc>
        <w:tc>
          <w:tcPr>
            <w:tcW w:w="3081" w:type="dxa"/>
            <w:vAlign w:val="center"/>
          </w:tcPr>
          <w:p w14:paraId="5D857A12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{"user": UserPayload, "message": "登录成功"}</w:t>
            </w:r>
          </w:p>
        </w:tc>
      </w:tr>
      <w:tr w14:paraId="4C241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7BEC761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用户名或密码错误</w:t>
            </w:r>
          </w:p>
        </w:tc>
        <w:tc>
          <w:tcPr>
            <w:tcW w:w="3081" w:type="dxa"/>
            <w:vAlign w:val="center"/>
          </w:tcPr>
          <w:p w14:paraId="26AA961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401</w:t>
            </w:r>
          </w:p>
        </w:tc>
        <w:tc>
          <w:tcPr>
            <w:tcW w:w="3081" w:type="dxa"/>
            <w:vAlign w:val="center"/>
          </w:tcPr>
          <w:p w14:paraId="0C4DA46D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{"error": "用户名或密码错误", "code": "INVALID_CREDENTIALS"}</w:t>
            </w:r>
          </w:p>
        </w:tc>
      </w:tr>
      <w:tr w14:paraId="2C414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586C2CC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登录锁定</w:t>
            </w:r>
          </w:p>
        </w:tc>
        <w:tc>
          <w:tcPr>
            <w:tcW w:w="3081" w:type="dxa"/>
            <w:vAlign w:val="center"/>
          </w:tcPr>
          <w:p w14:paraId="42F859C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429</w:t>
            </w:r>
          </w:p>
        </w:tc>
        <w:tc>
          <w:tcPr>
            <w:tcW w:w="3081" w:type="dxa"/>
            <w:vAlign w:val="center"/>
          </w:tcPr>
          <w:p w14:paraId="1C468B30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{"error": "登录失败次数过多，请 N 秒后再试", "retry_after": N}</w:t>
            </w:r>
          </w:p>
        </w:tc>
      </w:tr>
      <w:tr w14:paraId="12C6B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62F0C5E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未登录访问受保护接口</w:t>
            </w:r>
          </w:p>
        </w:tc>
        <w:tc>
          <w:tcPr>
            <w:tcW w:w="3081" w:type="dxa"/>
            <w:vAlign w:val="center"/>
          </w:tcPr>
          <w:p w14:paraId="78FFF5F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401</w:t>
            </w:r>
          </w:p>
        </w:tc>
        <w:tc>
          <w:tcPr>
            <w:tcW w:w="3081" w:type="dxa"/>
            <w:vAlign w:val="center"/>
          </w:tcPr>
          <w:p w14:paraId="523B491E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{"error": "请先登录后再访问", "code": "AUTH_REQUIRED"}</w:t>
            </w:r>
          </w:p>
        </w:tc>
      </w:tr>
      <w:tr w14:paraId="673DA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568FB19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非管理员访问管理接口</w:t>
            </w:r>
          </w:p>
        </w:tc>
        <w:tc>
          <w:tcPr>
            <w:tcW w:w="3081" w:type="dxa"/>
            <w:vAlign w:val="center"/>
          </w:tcPr>
          <w:p w14:paraId="3978553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403</w:t>
            </w:r>
          </w:p>
        </w:tc>
        <w:tc>
          <w:tcPr>
            <w:tcW w:w="3081" w:type="dxa"/>
            <w:vAlign w:val="center"/>
          </w:tcPr>
          <w:p w14:paraId="55DB6B51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{"error": "需要管理员权限", "code": "FORBIDDEN"}</w:t>
            </w:r>
          </w:p>
        </w:tc>
      </w:tr>
      <w:tr w14:paraId="4A7F6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12B6722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会话查询（匿名）</w:t>
            </w:r>
          </w:p>
        </w:tc>
        <w:tc>
          <w:tcPr>
            <w:tcW w:w="3081" w:type="dxa"/>
            <w:vAlign w:val="center"/>
          </w:tcPr>
          <w:p w14:paraId="04DE256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200</w:t>
            </w:r>
          </w:p>
        </w:tc>
        <w:tc>
          <w:tcPr>
            <w:tcW w:w="3081" w:type="dxa"/>
            <w:vAlign w:val="center"/>
          </w:tcPr>
          <w:p w14:paraId="4B71500A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{"user": null}</w:t>
            </w:r>
          </w:p>
        </w:tc>
      </w:tr>
    </w:tbl>
    <w:p w14:paraId="3034983F">
      <w:pPr>
        <w:spacing w:after="20"/>
      </w:pPr>
    </w:p>
    <w:p w14:paraId="24E89258">
      <w:pPr>
        <w:spacing w:after="40"/>
      </w:pPr>
    </w:p>
    <w:p w14:paraId="7FAE9340">
      <w:pPr>
        <w:pStyle w:val="4"/>
      </w:pPr>
      <w:bookmarkStart w:id="10" w:name="_Toc15190"/>
      <w:r>
        <w:rPr>
          <w:rFonts w:ascii="宋体" w:hAnsi="宋体" w:eastAsia="宋体"/>
          <w:b/>
          <w:sz w:val="28"/>
        </w:rPr>
        <w:t>3. 统一响应与错误码</w:t>
      </w:r>
      <w:bookmarkEnd w:id="10"/>
    </w:p>
    <w:p w14:paraId="43AA35EB">
      <w:pPr>
        <w:pStyle w:val="5"/>
      </w:pPr>
      <w:bookmarkStart w:id="11" w:name="_Toc23670"/>
      <w:r>
        <w:rPr>
          <w:rFonts w:ascii="宋体" w:hAnsi="宋体" w:eastAsia="宋体"/>
          <w:b/>
          <w:sz w:val="24"/>
        </w:rPr>
        <w:t>3.1 成功响应风格</w:t>
      </w:r>
      <w:bookmarkEnd w:id="11"/>
    </w:p>
    <w:p w14:paraId="51F69FD4">
      <w:r>
        <w:rPr>
          <w:rFonts w:ascii="宋体" w:hAnsi="宋体" w:eastAsia="宋体"/>
          <w:b w:val="0"/>
          <w:sz w:val="21"/>
        </w:rPr>
        <w:t xml:space="preserve">API 不使用统一的 </w:t>
      </w:r>
      <w:r>
        <w:rPr>
          <w:rFonts w:ascii="Consolas" w:hAnsi="Consolas" w:eastAsia="Consolas"/>
          <w:b w:val="0"/>
          <w:sz w:val="19"/>
        </w:rPr>
        <w:t>{code, data}</w:t>
      </w:r>
      <w:r>
        <w:rPr>
          <w:rFonts w:ascii="宋体" w:hAnsi="宋体" w:eastAsia="宋体"/>
          <w:b w:val="0"/>
          <w:sz w:val="21"/>
        </w:rPr>
        <w:t xml:space="preserve"> 外层，而是按资源返回有语义的对象，例如：</w:t>
      </w:r>
    </w:p>
    <w:p w14:paraId="7A091A54">
      <w:pPr>
        <w:pStyle w:val="16"/>
        <w:ind w:firstLine="0"/>
      </w:pPr>
      <w:r>
        <w:rPr>
          <w:rFonts w:ascii="Consolas" w:hAnsi="Consolas" w:eastAsia="Consolas"/>
          <w:b w:val="0"/>
          <w:sz w:val="19"/>
        </w:rPr>
        <w:t>{"items": [...], "pagination": {...}}</w:t>
      </w:r>
    </w:p>
    <w:p w14:paraId="3AC2AEC0">
      <w:pPr>
        <w:pStyle w:val="16"/>
        <w:ind w:firstLine="0"/>
      </w:pPr>
      <w:r>
        <w:rPr>
          <w:rFonts w:ascii="Consolas" w:hAnsi="Consolas" w:eastAsia="Consolas"/>
          <w:b w:val="0"/>
          <w:sz w:val="19"/>
        </w:rPr>
        <w:t>{"document": {...}, "related": [...], "can_edit": true}</w:t>
      </w:r>
    </w:p>
    <w:p w14:paraId="29B532BE">
      <w:pPr>
        <w:pStyle w:val="16"/>
        <w:ind w:firstLine="0"/>
      </w:pPr>
      <w:r>
        <w:rPr>
          <w:rFonts w:ascii="Consolas" w:hAnsi="Consolas" w:eastAsia="Consolas"/>
          <w:b w:val="0"/>
          <w:sz w:val="19"/>
        </w:rPr>
        <w:t>{"answer": "...", "sources": [...], "fragments": [...]}</w:t>
      </w:r>
    </w:p>
    <w:p w14:paraId="1E167102">
      <w:pPr>
        <w:pStyle w:val="16"/>
        <w:ind w:firstLine="0"/>
      </w:pPr>
      <w:r>
        <w:rPr>
          <w:rFonts w:ascii="Consolas" w:hAnsi="Consolas" w:eastAsia="Consolas"/>
          <w:b w:val="0"/>
          <w:sz w:val="19"/>
        </w:rPr>
        <w:t>{"message": "..."}</w:t>
      </w:r>
    </w:p>
    <w:p w14:paraId="311000B6">
      <w:r>
        <w:rPr>
          <w:rFonts w:ascii="宋体" w:hAnsi="宋体" w:eastAsia="宋体"/>
          <w:b w:val="0"/>
          <w:sz w:val="21"/>
        </w:rPr>
        <w:t xml:space="preserve">这样做的目的是让前端直接读取资源字段；失败时统一使用 </w:t>
      </w:r>
      <w:r>
        <w:rPr>
          <w:rFonts w:ascii="Consolas" w:hAnsi="Consolas" w:eastAsia="Consolas"/>
          <w:b w:val="0"/>
          <w:sz w:val="19"/>
        </w:rPr>
        <w:t>error</w:t>
      </w:r>
      <w:r>
        <w:rPr>
          <w:rFonts w:ascii="宋体" w:hAnsi="宋体" w:eastAsia="宋体"/>
          <w:b w:val="0"/>
          <w:sz w:val="21"/>
        </w:rPr>
        <w:t xml:space="preserve"> 与 </w:t>
      </w:r>
      <w:r>
        <w:rPr>
          <w:rFonts w:ascii="Consolas" w:hAnsi="Consolas" w:eastAsia="Consolas"/>
          <w:b w:val="0"/>
          <w:sz w:val="19"/>
        </w:rPr>
        <w:t>code</w:t>
      </w:r>
      <w:r>
        <w:rPr>
          <w:rFonts w:ascii="宋体" w:hAnsi="宋体" w:eastAsia="宋体"/>
          <w:b w:val="0"/>
          <w:sz w:val="21"/>
        </w:rPr>
        <w:t xml:space="preserve">（部分限流响应额外包含 </w:t>
      </w:r>
      <w:r>
        <w:rPr>
          <w:rFonts w:ascii="Consolas" w:hAnsi="Consolas" w:eastAsia="Consolas"/>
          <w:b w:val="0"/>
          <w:sz w:val="19"/>
        </w:rPr>
        <w:t>retry_after</w:t>
      </w:r>
      <w:r>
        <w:rPr>
          <w:rFonts w:ascii="宋体" w:hAnsi="宋体" w:eastAsia="宋体"/>
          <w:b w:val="0"/>
          <w:sz w:val="21"/>
        </w:rPr>
        <w:t>）。</w:t>
      </w:r>
    </w:p>
    <w:p w14:paraId="5181CFEC">
      <w:pPr>
        <w:pStyle w:val="5"/>
      </w:pPr>
      <w:bookmarkStart w:id="12" w:name="_Toc29871"/>
      <w:r>
        <w:rPr>
          <w:rFonts w:ascii="宋体" w:hAnsi="宋体" w:eastAsia="宋体"/>
          <w:b/>
          <w:sz w:val="24"/>
        </w:rPr>
        <w:t>3.2 错误结构</w:t>
      </w:r>
      <w:bookmarkEnd w:id="12"/>
    </w:p>
    <w:p w14:paraId="6532558E">
      <w:r>
        <w:rPr>
          <w:rFonts w:ascii="宋体" w:hAnsi="宋体" w:eastAsia="宋体"/>
          <w:b w:val="0"/>
          <w:sz w:val="21"/>
        </w:rPr>
        <w:t>常规业务错误：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7337C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F6F8FB"/>
          </w:tcPr>
          <w:p w14:paraId="018A495E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>{</w:t>
            </w:r>
          </w:p>
          <w:p w14:paraId="484CEF80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"error": "人类可读错误信息",</w:t>
            </w:r>
          </w:p>
          <w:p w14:paraId="5127529B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"code": "ERROR_CODE"</w:t>
            </w:r>
          </w:p>
          <w:p w14:paraId="1EF24494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>}</w:t>
            </w:r>
          </w:p>
        </w:tc>
      </w:tr>
    </w:tbl>
    <w:p w14:paraId="2D4375E0">
      <w:pPr>
        <w:spacing w:after="20"/>
      </w:pPr>
    </w:p>
    <w:p w14:paraId="77FD24ED">
      <w:r>
        <w:rPr>
          <w:rFonts w:ascii="宋体" w:hAnsi="宋体" w:eastAsia="宋体"/>
          <w:b w:val="0"/>
          <w:sz w:val="21"/>
        </w:rPr>
        <w:t xml:space="preserve">字段校验错误可附加 </w:t>
      </w:r>
      <w:r>
        <w:rPr>
          <w:rFonts w:ascii="Consolas" w:hAnsi="Consolas" w:eastAsia="Consolas"/>
          <w:b w:val="0"/>
          <w:sz w:val="19"/>
        </w:rPr>
        <w:t>fields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2E890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F6F8FB"/>
          </w:tcPr>
          <w:p w14:paraId="3A13CC3A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>{</w:t>
            </w:r>
          </w:p>
          <w:p w14:paraId="05A7967A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"error": "参数校验失败",</w:t>
            </w:r>
          </w:p>
          <w:p w14:paraId="72FC633F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"code": "VALIDATION_ERROR",</w:t>
            </w:r>
          </w:p>
          <w:p w14:paraId="17723E9C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"fields": {</w:t>
            </w:r>
          </w:p>
          <w:p w14:paraId="0D636FD1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"title": "不能为空"</w:t>
            </w:r>
          </w:p>
          <w:p w14:paraId="31B05A37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}</w:t>
            </w:r>
          </w:p>
          <w:p w14:paraId="199FED76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>}</w:t>
            </w:r>
          </w:p>
        </w:tc>
      </w:tr>
    </w:tbl>
    <w:p w14:paraId="1A3BC8A8">
      <w:pPr>
        <w:spacing w:after="20"/>
      </w:pPr>
    </w:p>
    <w:p w14:paraId="36120063">
      <w:pPr>
        <w:pStyle w:val="5"/>
      </w:pPr>
      <w:bookmarkStart w:id="13" w:name="_Toc2471"/>
      <w:r>
        <w:rPr>
          <w:rFonts w:ascii="宋体" w:hAnsi="宋体" w:eastAsia="宋体"/>
          <w:b/>
          <w:sz w:val="24"/>
        </w:rPr>
        <w:t>3.3 错误码表</w:t>
      </w:r>
      <w:bookmarkEnd w:id="13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0"/>
        <w:gridCol w:w="2310"/>
        <w:gridCol w:w="2310"/>
        <w:gridCol w:w="2310"/>
      </w:tblGrid>
      <w:tr w14:paraId="7E789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10" w:type="dxa"/>
            <w:shd w:val="clear" w:color="auto" w:fill="E6F6F2"/>
            <w:vAlign w:val="center"/>
          </w:tcPr>
          <w:p w14:paraId="335DC6FF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/>
                <w:sz w:val="17"/>
              </w:rPr>
              <w:t>code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1039FB5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HTTP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36572A8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触发条件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58E41BB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典型接口</w:t>
            </w:r>
          </w:p>
        </w:tc>
      </w:tr>
      <w:tr w14:paraId="4DB5E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5AC88C76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AUTH_REQUIRED</w:t>
            </w:r>
          </w:p>
        </w:tc>
        <w:tc>
          <w:tcPr>
            <w:tcW w:w="2310" w:type="dxa"/>
            <w:vAlign w:val="center"/>
          </w:tcPr>
          <w:p w14:paraId="25266BC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401</w:t>
            </w:r>
          </w:p>
        </w:tc>
        <w:tc>
          <w:tcPr>
            <w:tcW w:w="2310" w:type="dxa"/>
            <w:vAlign w:val="center"/>
          </w:tcPr>
          <w:p w14:paraId="4E43839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未登录访问受保护接口</w:t>
            </w:r>
          </w:p>
        </w:tc>
        <w:tc>
          <w:tcPr>
            <w:tcW w:w="2310" w:type="dxa"/>
            <w:vAlign w:val="center"/>
          </w:tcPr>
          <w:p w14:paraId="1F117166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/api/dashboard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/api/documents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/api/about</w:t>
            </w:r>
          </w:p>
        </w:tc>
      </w:tr>
      <w:tr w14:paraId="53470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2610DD28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INVALID_CREDENTIALS</w:t>
            </w:r>
          </w:p>
        </w:tc>
        <w:tc>
          <w:tcPr>
            <w:tcW w:w="2310" w:type="dxa"/>
            <w:vAlign w:val="center"/>
          </w:tcPr>
          <w:p w14:paraId="5105F47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401</w:t>
            </w:r>
          </w:p>
        </w:tc>
        <w:tc>
          <w:tcPr>
            <w:tcW w:w="2310" w:type="dxa"/>
            <w:vAlign w:val="center"/>
          </w:tcPr>
          <w:p w14:paraId="53413D2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用户名不存在或密码错误</w:t>
            </w:r>
          </w:p>
        </w:tc>
        <w:tc>
          <w:tcPr>
            <w:tcW w:w="2310" w:type="dxa"/>
            <w:vAlign w:val="center"/>
          </w:tcPr>
          <w:p w14:paraId="1A634EA5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POST /api/auth/login</w:t>
            </w:r>
          </w:p>
        </w:tc>
      </w:tr>
      <w:tr w14:paraId="3819E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3982E452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FORBIDDEN</w:t>
            </w:r>
          </w:p>
        </w:tc>
        <w:tc>
          <w:tcPr>
            <w:tcW w:w="2310" w:type="dxa"/>
            <w:vAlign w:val="center"/>
          </w:tcPr>
          <w:p w14:paraId="58ADD16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403</w:t>
            </w:r>
          </w:p>
        </w:tc>
        <w:tc>
          <w:tcPr>
            <w:tcW w:w="2310" w:type="dxa"/>
            <w:vAlign w:val="center"/>
          </w:tcPr>
          <w:p w14:paraId="6AE1B50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已登录但无角色/数据权限</w:t>
            </w:r>
          </w:p>
        </w:tc>
        <w:tc>
          <w:tcPr>
            <w:tcW w:w="2310" w:type="dxa"/>
            <w:vAlign w:val="center"/>
          </w:tcPr>
          <w:p w14:paraId="692B59B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管理接口、隐藏文档、他人文档编辑</w:t>
            </w:r>
          </w:p>
        </w:tc>
      </w:tr>
      <w:tr w14:paraId="3FE71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508B4D70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NOT_FOUND</w:t>
            </w:r>
          </w:p>
        </w:tc>
        <w:tc>
          <w:tcPr>
            <w:tcW w:w="2310" w:type="dxa"/>
            <w:vAlign w:val="center"/>
          </w:tcPr>
          <w:p w14:paraId="2F76034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404</w:t>
            </w:r>
          </w:p>
        </w:tc>
        <w:tc>
          <w:tcPr>
            <w:tcW w:w="2310" w:type="dxa"/>
            <w:vAlign w:val="center"/>
          </w:tcPr>
          <w:p w14:paraId="774A9BD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文档/问答记录/资源不存在</w:t>
            </w:r>
          </w:p>
        </w:tc>
        <w:tc>
          <w:tcPr>
            <w:tcW w:w="2310" w:type="dxa"/>
            <w:vAlign w:val="center"/>
          </w:tcPr>
          <w:p w14:paraId="549E854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文档详情、问答历史</w:t>
            </w:r>
          </w:p>
        </w:tc>
      </w:tr>
      <w:tr w14:paraId="58705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20AE3215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VALIDATION_ERROR</w:t>
            </w:r>
          </w:p>
        </w:tc>
        <w:tc>
          <w:tcPr>
            <w:tcW w:w="2310" w:type="dxa"/>
            <w:vAlign w:val="center"/>
          </w:tcPr>
          <w:p w14:paraId="47EC991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400</w:t>
            </w:r>
          </w:p>
        </w:tc>
        <w:tc>
          <w:tcPr>
            <w:tcW w:w="2310" w:type="dxa"/>
            <w:vAlign w:val="center"/>
          </w:tcPr>
          <w:p w14:paraId="56E9838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必填项缺失、分类不存在、分类重名等</w:t>
            </w:r>
          </w:p>
        </w:tc>
        <w:tc>
          <w:tcPr>
            <w:tcW w:w="2310" w:type="dxa"/>
            <w:vAlign w:val="center"/>
          </w:tcPr>
          <w:p w14:paraId="3138EE0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登录之外的写接口</w:t>
            </w:r>
          </w:p>
        </w:tc>
      </w:tr>
      <w:tr w14:paraId="40312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169FEFF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无 </w:t>
            </w:r>
            <w:r>
              <w:rPr>
                <w:rFonts w:ascii="Consolas" w:hAnsi="Consolas" w:eastAsia="Consolas"/>
                <w:b w:val="0"/>
                <w:sz w:val="17"/>
              </w:rPr>
              <w:t>code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7"/>
              </w:rPr>
              <w:t>retry_after</w:t>
            </w:r>
          </w:p>
        </w:tc>
        <w:tc>
          <w:tcPr>
            <w:tcW w:w="2310" w:type="dxa"/>
            <w:vAlign w:val="center"/>
          </w:tcPr>
          <w:p w14:paraId="5B93711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429</w:t>
            </w:r>
          </w:p>
        </w:tc>
        <w:tc>
          <w:tcPr>
            <w:tcW w:w="2310" w:type="dxa"/>
            <w:vAlign w:val="center"/>
          </w:tcPr>
          <w:p w14:paraId="095D17D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登录失败限流锁定</w:t>
            </w:r>
          </w:p>
        </w:tc>
        <w:tc>
          <w:tcPr>
            <w:tcW w:w="2310" w:type="dxa"/>
            <w:vAlign w:val="center"/>
          </w:tcPr>
          <w:p w14:paraId="549CDDCD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POST /api/auth/login</w:t>
            </w:r>
          </w:p>
        </w:tc>
      </w:tr>
    </w:tbl>
    <w:p w14:paraId="5D556684">
      <w:pPr>
        <w:spacing w:after="20"/>
      </w:pPr>
    </w:p>
    <w:p w14:paraId="552E269E">
      <w:pPr>
        <w:pStyle w:val="5"/>
      </w:pPr>
      <w:bookmarkStart w:id="14" w:name="_Toc132"/>
      <w:r>
        <w:rPr>
          <w:rFonts w:ascii="宋体" w:hAnsi="宋体" w:eastAsia="宋体"/>
          <w:b/>
          <w:sz w:val="24"/>
        </w:rPr>
        <w:t>3.4 HTTP 状态码约定</w:t>
      </w:r>
      <w:bookmarkEnd w:id="14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0F068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shd w:val="clear" w:color="auto" w:fill="E6F6F2"/>
            <w:vAlign w:val="center"/>
          </w:tcPr>
          <w:p w14:paraId="33CBD8A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状态码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3AE7BCB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含义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570B5F2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本系统用法</w:t>
            </w:r>
          </w:p>
        </w:tc>
      </w:tr>
      <w:tr w14:paraId="5C282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27B788C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200</w:t>
            </w:r>
          </w:p>
        </w:tc>
        <w:tc>
          <w:tcPr>
            <w:tcW w:w="3081" w:type="dxa"/>
            <w:vAlign w:val="center"/>
          </w:tcPr>
          <w:p w14:paraId="7E84091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OK</w:t>
            </w:r>
          </w:p>
        </w:tc>
        <w:tc>
          <w:tcPr>
            <w:tcW w:w="3081" w:type="dxa"/>
            <w:vAlign w:val="center"/>
          </w:tcPr>
          <w:p w14:paraId="732953C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查询成功、登录成功、更新成功、收藏切换成功</w:t>
            </w:r>
          </w:p>
        </w:tc>
      </w:tr>
      <w:tr w14:paraId="4F749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4DD4408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201</w:t>
            </w:r>
          </w:p>
        </w:tc>
        <w:tc>
          <w:tcPr>
            <w:tcW w:w="3081" w:type="dxa"/>
            <w:vAlign w:val="center"/>
          </w:tcPr>
          <w:p w14:paraId="22194A5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Created</w:t>
            </w:r>
          </w:p>
        </w:tc>
        <w:tc>
          <w:tcPr>
            <w:tcW w:w="3081" w:type="dxa"/>
            <w:vAlign w:val="center"/>
          </w:tcPr>
          <w:p w14:paraId="07A7D4E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新建文档、新建分类、新增图谱节点/边</w:t>
            </w:r>
          </w:p>
        </w:tc>
      </w:tr>
      <w:tr w14:paraId="7425F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1E23718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400</w:t>
            </w:r>
          </w:p>
        </w:tc>
        <w:tc>
          <w:tcPr>
            <w:tcW w:w="3081" w:type="dxa"/>
            <w:vAlign w:val="center"/>
          </w:tcPr>
          <w:p w14:paraId="59C43B9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Bad Request</w:t>
            </w:r>
          </w:p>
        </w:tc>
        <w:tc>
          <w:tcPr>
            <w:tcW w:w="3081" w:type="dxa"/>
            <w:vAlign w:val="center"/>
          </w:tcPr>
          <w:p w14:paraId="1995D87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参数/业务校验失败</w:t>
            </w:r>
          </w:p>
        </w:tc>
      </w:tr>
      <w:tr w14:paraId="2FC75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6B3FF13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401</w:t>
            </w:r>
          </w:p>
        </w:tc>
        <w:tc>
          <w:tcPr>
            <w:tcW w:w="3081" w:type="dxa"/>
            <w:vAlign w:val="center"/>
          </w:tcPr>
          <w:p w14:paraId="3A40EB3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Unauthorized</w:t>
            </w:r>
          </w:p>
        </w:tc>
        <w:tc>
          <w:tcPr>
            <w:tcW w:w="3081" w:type="dxa"/>
            <w:vAlign w:val="center"/>
          </w:tcPr>
          <w:p w14:paraId="78A1781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未登录或凭据错误</w:t>
            </w:r>
          </w:p>
        </w:tc>
      </w:tr>
      <w:tr w14:paraId="4CF86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1A0068F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403</w:t>
            </w:r>
          </w:p>
        </w:tc>
        <w:tc>
          <w:tcPr>
            <w:tcW w:w="3081" w:type="dxa"/>
            <w:vAlign w:val="center"/>
          </w:tcPr>
          <w:p w14:paraId="28A7152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Forbidden</w:t>
            </w:r>
          </w:p>
        </w:tc>
        <w:tc>
          <w:tcPr>
            <w:tcW w:w="3081" w:type="dxa"/>
            <w:vAlign w:val="center"/>
          </w:tcPr>
          <w:p w14:paraId="047B9A2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角色不足或文档/问答越权</w:t>
            </w:r>
          </w:p>
        </w:tc>
      </w:tr>
      <w:tr w14:paraId="65B8A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7FABBDF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404</w:t>
            </w:r>
          </w:p>
        </w:tc>
        <w:tc>
          <w:tcPr>
            <w:tcW w:w="3081" w:type="dxa"/>
            <w:vAlign w:val="center"/>
          </w:tcPr>
          <w:p w14:paraId="3128102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Not Found</w:t>
            </w:r>
          </w:p>
        </w:tc>
        <w:tc>
          <w:tcPr>
            <w:tcW w:w="3081" w:type="dxa"/>
            <w:vAlign w:val="center"/>
          </w:tcPr>
          <w:p w14:paraId="36F592E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资源不存在</w:t>
            </w:r>
          </w:p>
        </w:tc>
      </w:tr>
      <w:tr w14:paraId="657D3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4329E65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429</w:t>
            </w:r>
          </w:p>
        </w:tc>
        <w:tc>
          <w:tcPr>
            <w:tcW w:w="3081" w:type="dxa"/>
            <w:vAlign w:val="center"/>
          </w:tcPr>
          <w:p w14:paraId="5FD62C0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Too Many Requests</w:t>
            </w:r>
          </w:p>
        </w:tc>
        <w:tc>
          <w:tcPr>
            <w:tcW w:w="3081" w:type="dxa"/>
            <w:vAlign w:val="center"/>
          </w:tcPr>
          <w:p w14:paraId="0653129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登录窗口内失败过多</w:t>
            </w:r>
          </w:p>
        </w:tc>
      </w:tr>
      <w:tr w14:paraId="3D8E8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58E1D5A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500</w:t>
            </w:r>
          </w:p>
        </w:tc>
        <w:tc>
          <w:tcPr>
            <w:tcW w:w="3081" w:type="dxa"/>
            <w:vAlign w:val="center"/>
          </w:tcPr>
          <w:p w14:paraId="68AAEE8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Internal Server Error</w:t>
            </w:r>
          </w:p>
        </w:tc>
        <w:tc>
          <w:tcPr>
            <w:tcW w:w="3081" w:type="dxa"/>
            <w:vAlign w:val="center"/>
          </w:tcPr>
          <w:p w14:paraId="3BFB7E0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未预期异常；当前全局错误页主要服务于旧页面，业务 API 正常路径不返回裸堆栈</w:t>
            </w:r>
          </w:p>
        </w:tc>
      </w:tr>
    </w:tbl>
    <w:p w14:paraId="1330FE6A">
      <w:pPr>
        <w:spacing w:after="20"/>
      </w:pPr>
    </w:p>
    <w:p w14:paraId="4B029A02">
      <w:pPr>
        <w:spacing w:after="100"/>
        <w:ind w:left="340" w:firstLine="0"/>
      </w:pPr>
      <w:r>
        <w:rPr>
          <w:rFonts w:ascii="宋体" w:hAnsi="宋体" w:eastAsia="宋体"/>
          <w:b w:val="0"/>
          <w:color w:val="6E7B90"/>
          <w:sz w:val="19"/>
        </w:rPr>
        <w:t>说明：未命中路由时 Flask 的全局 404 处理器可能返回旧的 HTML 错误页，这不属于本文定义的业务 API 错误契约；调用已定义接口时，业务错误按上表返回 JSON。</w:t>
      </w:r>
    </w:p>
    <w:p w14:paraId="271733F1">
      <w:pPr>
        <w:pStyle w:val="5"/>
      </w:pPr>
      <w:bookmarkStart w:id="15" w:name="_Toc20113"/>
      <w:r>
        <w:rPr>
          <w:rFonts w:ascii="宋体" w:hAnsi="宋体" w:eastAsia="宋体"/>
          <w:b/>
          <w:sz w:val="24"/>
        </w:rPr>
        <w:t>3.5 错误示例</w:t>
      </w:r>
      <w:bookmarkEnd w:id="15"/>
    </w:p>
    <w:p w14:paraId="574BED25">
      <w:r>
        <w:rPr>
          <w:rFonts w:ascii="宋体" w:hAnsi="宋体" w:eastAsia="宋体"/>
          <w:b/>
          <w:sz w:val="21"/>
        </w:rPr>
        <w:t>未登录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15DE9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F6F8FB"/>
          </w:tcPr>
          <w:p w14:paraId="17E0E2DA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>GET /api/documents</w:t>
            </w:r>
          </w:p>
        </w:tc>
      </w:tr>
    </w:tbl>
    <w:p w14:paraId="09291223">
      <w:pPr>
        <w:spacing w:after="20"/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14AED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242" w:type="dxa"/>
            <w:shd w:val="clear" w:color="auto" w:fill="F6F8FB"/>
          </w:tcPr>
          <w:p w14:paraId="1CE079C9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>{</w:t>
            </w:r>
          </w:p>
          <w:p w14:paraId="3CFC1AF9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"error": "请先登录后再访问",</w:t>
            </w:r>
          </w:p>
          <w:p w14:paraId="510190F7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"code": "AUTH_REQUIRED"</w:t>
            </w:r>
          </w:p>
          <w:p w14:paraId="5EBEB762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>}</w:t>
            </w:r>
          </w:p>
        </w:tc>
      </w:tr>
    </w:tbl>
    <w:p w14:paraId="5BB21CE0">
      <w:pPr>
        <w:spacing w:after="20"/>
      </w:pPr>
    </w:p>
    <w:p w14:paraId="3D6E6525">
      <w:r>
        <w:rPr>
          <w:rFonts w:ascii="宋体" w:hAnsi="宋体" w:eastAsia="宋体"/>
          <w:b/>
          <w:sz w:val="21"/>
        </w:rPr>
        <w:t>无权查看机密文档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2FB76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F6F8FB"/>
          </w:tcPr>
          <w:p w14:paraId="1DDF994F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>GET /api/documents/42</w:t>
            </w:r>
          </w:p>
        </w:tc>
      </w:tr>
    </w:tbl>
    <w:p w14:paraId="0FEDF0FD">
      <w:pPr>
        <w:spacing w:after="20"/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19908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F6F8FB"/>
          </w:tcPr>
          <w:p w14:paraId="491F79A8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>{</w:t>
            </w:r>
          </w:p>
          <w:p w14:paraId="2898EA1D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"error": "无权查看该文档",</w:t>
            </w:r>
          </w:p>
          <w:p w14:paraId="43264CF0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"code": "FORBIDDEN"</w:t>
            </w:r>
          </w:p>
          <w:p w14:paraId="77536484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>}</w:t>
            </w:r>
          </w:p>
        </w:tc>
      </w:tr>
    </w:tbl>
    <w:p w14:paraId="4C447D34">
      <w:pPr>
        <w:spacing w:after="20"/>
      </w:pPr>
    </w:p>
    <w:p w14:paraId="105E5D58">
      <w:pPr>
        <w:spacing w:after="40"/>
      </w:pPr>
    </w:p>
    <w:p w14:paraId="0BBAD01E">
      <w:pPr>
        <w:pStyle w:val="4"/>
      </w:pPr>
      <w:bookmarkStart w:id="16" w:name="_Toc4272"/>
      <w:r>
        <w:rPr>
          <w:rFonts w:ascii="宋体" w:hAnsi="宋体" w:eastAsia="宋体"/>
          <w:b/>
          <w:sz w:val="28"/>
        </w:rPr>
        <w:t>4. 分页与筛选约定</w:t>
      </w:r>
      <w:bookmarkEnd w:id="16"/>
    </w:p>
    <w:p w14:paraId="0EDD4B73">
      <w:pPr>
        <w:pStyle w:val="5"/>
      </w:pPr>
      <w:bookmarkStart w:id="17" w:name="_Toc14575"/>
      <w:r>
        <w:rPr>
          <w:rFonts w:ascii="宋体" w:hAnsi="宋体" w:eastAsia="宋体"/>
          <w:b/>
          <w:sz w:val="24"/>
        </w:rPr>
        <w:t>4.1 文档分页</w:t>
      </w:r>
      <w:bookmarkEnd w:id="17"/>
    </w:p>
    <w:p w14:paraId="64D89506">
      <w:r>
        <w:rPr>
          <w:rFonts w:ascii="Consolas" w:hAnsi="Consolas" w:eastAsia="Consolas"/>
          <w:b w:val="0"/>
          <w:sz w:val="19"/>
        </w:rPr>
        <w:t>GET /api/documents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1743"/>
        <w:gridCol w:w="1749"/>
        <w:gridCol w:w="2460"/>
        <w:gridCol w:w="1720"/>
      </w:tblGrid>
      <w:tr w14:paraId="1A885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48" w:type="dxa"/>
            <w:shd w:val="clear" w:color="auto" w:fill="E6F6F2"/>
            <w:vAlign w:val="center"/>
          </w:tcPr>
          <w:p w14:paraId="135855D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参数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1F0D855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类型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6A23D97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默认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72934F2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约束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05F1710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25246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018216CB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page</w:t>
            </w:r>
          </w:p>
        </w:tc>
        <w:tc>
          <w:tcPr>
            <w:tcW w:w="1848" w:type="dxa"/>
            <w:vAlign w:val="center"/>
          </w:tcPr>
          <w:p w14:paraId="228E657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integer</w:t>
            </w:r>
          </w:p>
        </w:tc>
        <w:tc>
          <w:tcPr>
            <w:tcW w:w="1848" w:type="dxa"/>
            <w:vAlign w:val="center"/>
          </w:tcPr>
          <w:p w14:paraId="6076D6A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848" w:type="dxa"/>
            <w:vAlign w:val="center"/>
          </w:tcPr>
          <w:p w14:paraId="4802680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最小 1；超过总页数时钳制到最后页</w:t>
            </w:r>
          </w:p>
        </w:tc>
        <w:tc>
          <w:tcPr>
            <w:tcW w:w="1848" w:type="dxa"/>
            <w:vAlign w:val="center"/>
          </w:tcPr>
          <w:p w14:paraId="447F320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页码</w:t>
            </w:r>
          </w:p>
        </w:tc>
      </w:tr>
      <w:tr w14:paraId="53C98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3F116555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per_page</w:t>
            </w:r>
          </w:p>
        </w:tc>
        <w:tc>
          <w:tcPr>
            <w:tcW w:w="1848" w:type="dxa"/>
            <w:vAlign w:val="center"/>
          </w:tcPr>
          <w:p w14:paraId="2138FAF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integer</w:t>
            </w:r>
          </w:p>
        </w:tc>
        <w:tc>
          <w:tcPr>
            <w:tcW w:w="1848" w:type="dxa"/>
            <w:vAlign w:val="center"/>
          </w:tcPr>
          <w:p w14:paraId="3AA67C7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9</w:t>
            </w:r>
          </w:p>
        </w:tc>
        <w:tc>
          <w:tcPr>
            <w:tcW w:w="1848" w:type="dxa"/>
            <w:vAlign w:val="center"/>
          </w:tcPr>
          <w:p w14:paraId="53CD29C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1～50</w:t>
            </w:r>
          </w:p>
        </w:tc>
        <w:tc>
          <w:tcPr>
            <w:tcW w:w="1848" w:type="dxa"/>
            <w:vAlign w:val="center"/>
          </w:tcPr>
          <w:p w14:paraId="352CD58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每页数量</w:t>
            </w:r>
          </w:p>
        </w:tc>
      </w:tr>
      <w:tr w14:paraId="3C328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036FEFB2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q</w:t>
            </w:r>
          </w:p>
        </w:tc>
        <w:tc>
          <w:tcPr>
            <w:tcW w:w="1848" w:type="dxa"/>
            <w:vAlign w:val="center"/>
          </w:tcPr>
          <w:p w14:paraId="643CDAE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w="1848" w:type="dxa"/>
            <w:vAlign w:val="center"/>
          </w:tcPr>
          <w:p w14:paraId="58E2215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空</w:t>
            </w:r>
          </w:p>
        </w:tc>
        <w:tc>
          <w:tcPr>
            <w:tcW w:w="1848" w:type="dxa"/>
            <w:vAlign w:val="center"/>
          </w:tcPr>
          <w:p w14:paraId="2AC9A40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w="1848" w:type="dxa"/>
            <w:vAlign w:val="center"/>
          </w:tcPr>
          <w:p w14:paraId="23D3F0A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标题/摘要/正文/标签关键词</w:t>
            </w:r>
          </w:p>
        </w:tc>
      </w:tr>
      <w:tr w14:paraId="1302D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46B85B6C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category_id</w:t>
            </w:r>
          </w:p>
        </w:tc>
        <w:tc>
          <w:tcPr>
            <w:tcW w:w="1848" w:type="dxa"/>
            <w:vAlign w:val="center"/>
          </w:tcPr>
          <w:p w14:paraId="686FB38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integer</w:t>
            </w:r>
          </w:p>
        </w:tc>
        <w:tc>
          <w:tcPr>
            <w:tcW w:w="1848" w:type="dxa"/>
            <w:vAlign w:val="center"/>
          </w:tcPr>
          <w:p w14:paraId="671609A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空</w:t>
            </w:r>
          </w:p>
        </w:tc>
        <w:tc>
          <w:tcPr>
            <w:tcW w:w="1848" w:type="dxa"/>
            <w:vAlign w:val="center"/>
          </w:tcPr>
          <w:p w14:paraId="1EDDD54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必须是有效分类才参与过滤</w:t>
            </w:r>
          </w:p>
        </w:tc>
        <w:tc>
          <w:tcPr>
            <w:tcW w:w="1848" w:type="dxa"/>
            <w:vAlign w:val="center"/>
          </w:tcPr>
          <w:p w14:paraId="1A1B130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分类</w:t>
            </w:r>
          </w:p>
        </w:tc>
      </w:tr>
      <w:tr w14:paraId="0862A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2C4ECD45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department</w:t>
            </w:r>
          </w:p>
        </w:tc>
        <w:tc>
          <w:tcPr>
            <w:tcW w:w="1848" w:type="dxa"/>
            <w:vAlign w:val="center"/>
          </w:tcPr>
          <w:p w14:paraId="516D94B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w="1848" w:type="dxa"/>
            <w:vAlign w:val="center"/>
          </w:tcPr>
          <w:p w14:paraId="0765B52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空</w:t>
            </w:r>
          </w:p>
        </w:tc>
        <w:tc>
          <w:tcPr>
            <w:tcW w:w="1848" w:type="dxa"/>
            <w:vAlign w:val="center"/>
          </w:tcPr>
          <w:p w14:paraId="4B92613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与文档部门精确匹配</w:t>
            </w:r>
          </w:p>
        </w:tc>
        <w:tc>
          <w:tcPr>
            <w:tcW w:w="1848" w:type="dxa"/>
            <w:vAlign w:val="center"/>
          </w:tcPr>
          <w:p w14:paraId="226F373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部门</w:t>
            </w:r>
          </w:p>
        </w:tc>
      </w:tr>
      <w:tr w14:paraId="47C7D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7692E9D9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visibility</w:t>
            </w:r>
          </w:p>
        </w:tc>
        <w:tc>
          <w:tcPr>
            <w:tcW w:w="1848" w:type="dxa"/>
            <w:vAlign w:val="center"/>
          </w:tcPr>
          <w:p w14:paraId="1E5E568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w="1848" w:type="dxa"/>
            <w:vAlign w:val="center"/>
          </w:tcPr>
          <w:p w14:paraId="092543F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空</w:t>
            </w:r>
          </w:p>
        </w:tc>
        <w:tc>
          <w:tcPr>
            <w:tcW w:w="1848" w:type="dxa"/>
            <w:vAlign w:val="center"/>
          </w:tcPr>
          <w:p w14:paraId="004999D1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public/internal/secret</w:t>
            </w:r>
          </w:p>
        </w:tc>
        <w:tc>
          <w:tcPr>
            <w:tcW w:w="1848" w:type="dxa"/>
            <w:vAlign w:val="center"/>
          </w:tcPr>
          <w:p w14:paraId="6FC3CD8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密级</w:t>
            </w:r>
          </w:p>
        </w:tc>
      </w:tr>
      <w:tr w14:paraId="22434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5A142E55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sort</w:t>
            </w:r>
          </w:p>
        </w:tc>
        <w:tc>
          <w:tcPr>
            <w:tcW w:w="1848" w:type="dxa"/>
            <w:vAlign w:val="center"/>
          </w:tcPr>
          <w:p w14:paraId="2E55884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w="1848" w:type="dxa"/>
            <w:vAlign w:val="center"/>
          </w:tcPr>
          <w:p w14:paraId="41AB901D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updated</w:t>
            </w:r>
          </w:p>
        </w:tc>
        <w:tc>
          <w:tcPr>
            <w:tcW w:w="1848" w:type="dxa"/>
            <w:vAlign w:val="center"/>
          </w:tcPr>
          <w:p w14:paraId="20AD9FF9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updated/title/department</w:t>
            </w:r>
          </w:p>
        </w:tc>
        <w:tc>
          <w:tcPr>
            <w:tcW w:w="1848" w:type="dxa"/>
            <w:vAlign w:val="center"/>
          </w:tcPr>
          <w:p w14:paraId="5952FE4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排序；存在 </w:t>
            </w:r>
            <w:r>
              <w:rPr>
                <w:rFonts w:ascii="Consolas" w:hAnsi="Consolas" w:eastAsia="Consolas"/>
                <w:b w:val="0"/>
                <w:sz w:val="17"/>
              </w:rPr>
              <w:t>q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时按相关度排序，</w:t>
            </w:r>
            <w:r>
              <w:rPr>
                <w:rFonts w:ascii="Consolas" w:hAnsi="Consolas" w:eastAsia="Consolas"/>
                <w:b w:val="0"/>
                <w:sz w:val="17"/>
              </w:rPr>
              <w:t>sort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被忽略</w:t>
            </w:r>
          </w:p>
        </w:tc>
      </w:tr>
    </w:tbl>
    <w:p w14:paraId="255C5B31">
      <w:pPr>
        <w:spacing w:after="20"/>
      </w:pPr>
    </w:p>
    <w:p w14:paraId="4C9955B3">
      <w:r>
        <w:rPr>
          <w:rFonts w:ascii="Consolas" w:hAnsi="Consolas" w:eastAsia="Consolas"/>
          <w:b w:val="0"/>
          <w:sz w:val="19"/>
        </w:rPr>
        <w:t>pagination</w:t>
      </w:r>
      <w:r>
        <w:rPr>
          <w:rFonts w:ascii="宋体" w:hAnsi="宋体" w:eastAsia="宋体"/>
          <w:b w:val="0"/>
          <w:sz w:val="21"/>
        </w:rPr>
        <w:t xml:space="preserve"> 对象：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2A093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F6F8FB"/>
          </w:tcPr>
          <w:p w14:paraId="1DB010B1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>{</w:t>
            </w:r>
          </w:p>
          <w:p w14:paraId="4A6060C9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"page": 1,</w:t>
            </w:r>
          </w:p>
          <w:p w14:paraId="28DD8FE7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"pages": 3,</w:t>
            </w:r>
          </w:p>
          <w:p w14:paraId="6783EC56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"total": 22,</w:t>
            </w:r>
          </w:p>
          <w:p w14:paraId="102C1274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"per_page": 9</w:t>
            </w:r>
          </w:p>
          <w:p w14:paraId="71C3A1AF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>}</w:t>
            </w:r>
          </w:p>
        </w:tc>
      </w:tr>
    </w:tbl>
    <w:p w14:paraId="66BBA9B2">
      <w:pPr>
        <w:spacing w:after="20"/>
      </w:pPr>
    </w:p>
    <w:p w14:paraId="18567625">
      <w:r>
        <w:rPr>
          <w:rFonts w:ascii="宋体" w:hAnsi="宋体" w:eastAsia="宋体"/>
          <w:b w:val="0"/>
          <w:sz w:val="21"/>
        </w:rPr>
        <w:t>约定：</w:t>
      </w:r>
    </w:p>
    <w:p w14:paraId="51EC8B67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即使总数为 0，</w:t>
      </w:r>
      <w:r>
        <w:rPr>
          <w:rFonts w:ascii="Consolas" w:hAnsi="Consolas" w:eastAsia="Consolas"/>
          <w:b w:val="0"/>
          <w:sz w:val="19"/>
        </w:rPr>
        <w:t>pages</w:t>
      </w:r>
      <w:r>
        <w:rPr>
          <w:rFonts w:ascii="宋体" w:hAnsi="宋体" w:eastAsia="宋体"/>
          <w:b w:val="0"/>
          <w:sz w:val="21"/>
        </w:rPr>
        <w:t xml:space="preserve"> 也返回 1（后端使用 </w:t>
      </w:r>
      <w:r>
        <w:rPr>
          <w:rFonts w:ascii="Consolas" w:hAnsi="Consolas" w:eastAsia="Consolas"/>
          <w:b w:val="0"/>
          <w:sz w:val="19"/>
        </w:rPr>
        <w:t>max(..., 1)</w:t>
      </w:r>
      <w:r>
        <w:rPr>
          <w:rFonts w:ascii="宋体" w:hAnsi="宋体" w:eastAsia="宋体"/>
          <w:b w:val="0"/>
          <w:sz w:val="21"/>
        </w:rPr>
        <w:t>）；</w:t>
      </w:r>
    </w:p>
    <w:p w14:paraId="6C145DF0">
      <w:pPr>
        <w:pStyle w:val="16"/>
        <w:ind w:firstLine="0"/>
      </w:pPr>
      <w:r>
        <w:rPr>
          <w:rFonts w:ascii="Consolas" w:hAnsi="Consolas" w:eastAsia="Consolas"/>
          <w:b w:val="0"/>
          <w:sz w:val="19"/>
        </w:rPr>
        <w:t>page</w:t>
      </w:r>
      <w:r>
        <w:rPr>
          <w:rFonts w:ascii="宋体" w:hAnsi="宋体" w:eastAsia="宋体"/>
          <w:b w:val="0"/>
          <w:sz w:val="21"/>
        </w:rPr>
        <w:t xml:space="preserve"> 超出范围时自动回退到最后一页；</w:t>
      </w:r>
    </w:p>
    <w:p w14:paraId="7CF81301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 xml:space="preserve">列表只返回当前用户可见的 </w:t>
      </w:r>
      <w:r>
        <w:rPr>
          <w:rFonts w:ascii="宋体" w:hAnsi="宋体" w:eastAsia="宋体"/>
          <w:b/>
          <w:sz w:val="21"/>
        </w:rPr>
        <w:t>已发布</w:t>
      </w:r>
      <w:r>
        <w:rPr>
          <w:rFonts w:ascii="宋体" w:hAnsi="宋体" w:eastAsia="宋体"/>
          <w:b w:val="0"/>
          <w:sz w:val="21"/>
        </w:rPr>
        <w:t xml:space="preserve"> 文档；</w:t>
      </w:r>
    </w:p>
    <w:p w14:paraId="633AADA5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有关键词时，</w:t>
      </w:r>
      <w:r>
        <w:rPr>
          <w:rFonts w:ascii="Consolas" w:hAnsi="Consolas" w:eastAsia="Consolas"/>
          <w:b w:val="0"/>
          <w:sz w:val="19"/>
        </w:rPr>
        <w:t>rank_documents()</w:t>
      </w:r>
      <w:r>
        <w:rPr>
          <w:rFonts w:ascii="宋体" w:hAnsi="宋体" w:eastAsia="宋体"/>
          <w:b w:val="0"/>
          <w:sz w:val="21"/>
        </w:rPr>
        <w:t xml:space="preserve"> 按标题、标签、摘要、正文和分词重叠加权排序。</w:t>
      </w:r>
    </w:p>
    <w:p w14:paraId="428B90D3">
      <w:pPr>
        <w:pStyle w:val="5"/>
      </w:pPr>
      <w:bookmarkStart w:id="18" w:name="_Toc23051"/>
      <w:r>
        <w:rPr>
          <w:rFonts w:ascii="宋体" w:hAnsi="宋体" w:eastAsia="宋体"/>
          <w:b/>
          <w:sz w:val="24"/>
        </w:rPr>
        <w:t>4.2 审计分页</w:t>
      </w:r>
      <w:bookmarkEnd w:id="18"/>
    </w:p>
    <w:p w14:paraId="6A8FAB27">
      <w:r>
        <w:rPr>
          <w:rFonts w:ascii="Consolas" w:hAnsi="Consolas" w:eastAsia="Consolas"/>
          <w:b w:val="0"/>
          <w:sz w:val="19"/>
        </w:rPr>
        <w:t>GET /api/admin/audits</w:t>
      </w:r>
      <w:r>
        <w:rPr>
          <w:rFonts w:ascii="宋体" w:hAnsi="宋体" w:eastAsia="宋体"/>
          <w:b w:val="0"/>
          <w:sz w:val="21"/>
        </w:rPr>
        <w:t xml:space="preserve"> 固定每页 </w:t>
      </w:r>
      <w:r>
        <w:rPr>
          <w:rFonts w:ascii="宋体" w:hAnsi="宋体" w:eastAsia="宋体"/>
          <w:b/>
          <w:sz w:val="21"/>
        </w:rPr>
        <w:t>25</w:t>
      </w:r>
      <w:r>
        <w:rPr>
          <w:rFonts w:ascii="宋体" w:hAnsi="宋体" w:eastAsia="宋体"/>
          <w:b w:val="0"/>
          <w:sz w:val="21"/>
        </w:rPr>
        <w:t xml:space="preserve"> 条，不提供 </w:t>
      </w:r>
      <w:r>
        <w:rPr>
          <w:rFonts w:ascii="Consolas" w:hAnsi="Consolas" w:eastAsia="Consolas"/>
          <w:b w:val="0"/>
          <w:sz w:val="19"/>
        </w:rPr>
        <w:t>per_page</w:t>
      </w:r>
      <w:r>
        <w:rPr>
          <w:rFonts w:ascii="宋体" w:hAnsi="宋体" w:eastAsia="宋体"/>
          <w:b w:val="0"/>
          <w:sz w:val="21"/>
        </w:rPr>
        <w:t xml:space="preserve"> 参数：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718D4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shd w:val="clear" w:color="auto" w:fill="E6F6F2"/>
            <w:vAlign w:val="center"/>
          </w:tcPr>
          <w:p w14:paraId="3F236DF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参数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78BC9B3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类型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4E34FFD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56041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36CD4066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action</w:t>
            </w:r>
          </w:p>
        </w:tc>
        <w:tc>
          <w:tcPr>
            <w:tcW w:w="3081" w:type="dxa"/>
            <w:vAlign w:val="center"/>
          </w:tcPr>
          <w:p w14:paraId="1599F56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w="3081" w:type="dxa"/>
            <w:vAlign w:val="center"/>
          </w:tcPr>
          <w:p w14:paraId="608946A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仅接受合法动作代码；非法值忽略</w:t>
            </w:r>
          </w:p>
        </w:tc>
      </w:tr>
      <w:tr w14:paraId="5A08D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05FE72CE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user</w:t>
            </w:r>
          </w:p>
        </w:tc>
        <w:tc>
          <w:tcPr>
            <w:tcW w:w="3081" w:type="dxa"/>
            <w:vAlign w:val="center"/>
          </w:tcPr>
          <w:p w14:paraId="064E335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w="3081" w:type="dxa"/>
            <w:vAlign w:val="center"/>
          </w:tcPr>
          <w:p w14:paraId="653BD2F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按用户名模糊匹配</w:t>
            </w:r>
          </w:p>
        </w:tc>
      </w:tr>
      <w:tr w14:paraId="4C495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54FE67E3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detail</w:t>
            </w:r>
          </w:p>
        </w:tc>
        <w:tc>
          <w:tcPr>
            <w:tcW w:w="3081" w:type="dxa"/>
            <w:vAlign w:val="center"/>
          </w:tcPr>
          <w:p w14:paraId="5F477D3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w="3081" w:type="dxa"/>
            <w:vAlign w:val="center"/>
          </w:tcPr>
          <w:p w14:paraId="38DFFFB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按明细模糊匹配</w:t>
            </w:r>
          </w:p>
        </w:tc>
      </w:tr>
      <w:tr w14:paraId="18E90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069DB5B5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page</w:t>
            </w:r>
          </w:p>
        </w:tc>
        <w:tc>
          <w:tcPr>
            <w:tcW w:w="3081" w:type="dxa"/>
            <w:vAlign w:val="center"/>
          </w:tcPr>
          <w:p w14:paraId="3DC6387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integer</w:t>
            </w:r>
          </w:p>
        </w:tc>
        <w:tc>
          <w:tcPr>
            <w:tcW w:w="3081" w:type="dxa"/>
            <w:vAlign w:val="center"/>
          </w:tcPr>
          <w:p w14:paraId="38CB00B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最小 1，超出时钳制到最后页</w:t>
            </w:r>
          </w:p>
        </w:tc>
      </w:tr>
    </w:tbl>
    <w:p w14:paraId="71BD8551">
      <w:pPr>
        <w:spacing w:after="20"/>
      </w:pPr>
    </w:p>
    <w:p w14:paraId="3109F51D">
      <w:pPr>
        <w:pStyle w:val="5"/>
      </w:pPr>
      <w:bookmarkStart w:id="19" w:name="_Toc14369"/>
      <w:r>
        <w:rPr>
          <w:rFonts w:ascii="宋体" w:hAnsi="宋体" w:eastAsia="宋体"/>
          <w:b/>
          <w:sz w:val="24"/>
        </w:rPr>
        <w:t>4.3 非分页列表</w:t>
      </w:r>
      <w:bookmarkEnd w:id="19"/>
    </w:p>
    <w:p w14:paraId="0115E1EA">
      <w:r>
        <w:rPr>
          <w:rFonts w:ascii="宋体" w:hAnsi="宋体" w:eastAsia="宋体"/>
          <w:b w:val="0"/>
          <w:sz w:val="21"/>
        </w:rPr>
        <w:t xml:space="preserve">以下接口返回完整或固定上限列表，不使用 </w:t>
      </w:r>
      <w:r>
        <w:rPr>
          <w:rFonts w:ascii="Consolas" w:hAnsi="Consolas" w:eastAsia="Consolas"/>
          <w:b w:val="0"/>
          <w:sz w:val="19"/>
        </w:rPr>
        <w:t>pagination</w:t>
      </w:r>
      <w:r>
        <w:rPr>
          <w:rFonts w:ascii="宋体" w:hAnsi="宋体" w:eastAsia="宋体"/>
          <w:b w:val="0"/>
          <w:sz w:val="21"/>
        </w:rPr>
        <w:t>：</w:t>
      </w:r>
    </w:p>
    <w:p w14:paraId="3D6A0321">
      <w:pPr>
        <w:pStyle w:val="16"/>
        <w:ind w:firstLine="0"/>
      </w:pPr>
      <w:r>
        <w:rPr>
          <w:rFonts w:ascii="Consolas" w:hAnsi="Consolas" w:eastAsia="Consolas"/>
          <w:b w:val="0"/>
          <w:sz w:val="19"/>
        </w:rPr>
        <w:t>GET /api/documents/favorites</w:t>
      </w:r>
      <w:r>
        <w:rPr>
          <w:rFonts w:ascii="宋体" w:hAnsi="宋体" w:eastAsia="宋体"/>
          <w:b w:val="0"/>
          <w:sz w:val="21"/>
        </w:rPr>
        <w:t>：当前用户全部可见收藏；</w:t>
      </w:r>
    </w:p>
    <w:p w14:paraId="065A9444">
      <w:pPr>
        <w:pStyle w:val="16"/>
        <w:ind w:firstLine="0"/>
      </w:pPr>
      <w:r>
        <w:rPr>
          <w:rFonts w:ascii="Consolas" w:hAnsi="Consolas" w:eastAsia="Consolas"/>
          <w:b w:val="0"/>
          <w:sz w:val="19"/>
        </w:rPr>
        <w:t>GET /api/categories</w:t>
      </w:r>
      <w:r>
        <w:rPr>
          <w:rFonts w:ascii="宋体" w:hAnsi="宋体" w:eastAsia="宋体"/>
          <w:b w:val="0"/>
          <w:sz w:val="21"/>
        </w:rPr>
        <w:t>：全部分类；</w:t>
      </w:r>
    </w:p>
    <w:p w14:paraId="0DE1E8E6">
      <w:pPr>
        <w:pStyle w:val="16"/>
        <w:ind w:firstLine="0"/>
      </w:pPr>
      <w:r>
        <w:rPr>
          <w:rFonts w:ascii="Consolas" w:hAnsi="Consolas" w:eastAsia="Consolas"/>
          <w:b w:val="0"/>
          <w:sz w:val="19"/>
        </w:rPr>
        <w:t>GET /api/admin/users</w:t>
      </w:r>
      <w:r>
        <w:rPr>
          <w:rFonts w:ascii="宋体" w:hAnsi="宋体" w:eastAsia="宋体"/>
          <w:b w:val="0"/>
          <w:sz w:val="21"/>
        </w:rPr>
        <w:t>：全部用户；</w:t>
      </w:r>
    </w:p>
    <w:p w14:paraId="66D2C2BB">
      <w:pPr>
        <w:pStyle w:val="16"/>
        <w:ind w:firstLine="0"/>
      </w:pPr>
      <w:r>
        <w:rPr>
          <w:rFonts w:ascii="Consolas" w:hAnsi="Consolas" w:eastAsia="Consolas"/>
          <w:b w:val="0"/>
          <w:sz w:val="19"/>
        </w:rPr>
        <w:t>GET /api/qa</w:t>
      </w:r>
      <w:r>
        <w:rPr>
          <w:rFonts w:ascii="宋体" w:hAnsi="宋体" w:eastAsia="宋体"/>
          <w:b w:val="0"/>
          <w:sz w:val="21"/>
        </w:rPr>
        <w:t>：最近 20 条本人问答；</w:t>
      </w:r>
    </w:p>
    <w:p w14:paraId="420EDCFE">
      <w:pPr>
        <w:pStyle w:val="16"/>
        <w:ind w:firstLine="0"/>
      </w:pPr>
      <w:r>
        <w:rPr>
          <w:rFonts w:ascii="Consolas" w:hAnsi="Consolas" w:eastAsia="Consolas"/>
          <w:b w:val="0"/>
          <w:sz w:val="19"/>
        </w:rPr>
        <w:t>GET /api/graph/manage</w:t>
      </w:r>
      <w:r>
        <w:rPr>
          <w:rFonts w:ascii="宋体" w:hAnsi="宋体" w:eastAsia="宋体"/>
          <w:b w:val="0"/>
          <w:sz w:val="21"/>
        </w:rPr>
        <w:t>：最近 60 个节点和最近 60 条边；</w:t>
      </w:r>
    </w:p>
    <w:p w14:paraId="5779A583">
      <w:pPr>
        <w:pStyle w:val="16"/>
        <w:ind w:firstLine="0"/>
      </w:pPr>
      <w:r>
        <w:rPr>
          <w:rFonts w:ascii="Consolas" w:hAnsi="Consolas" w:eastAsia="Consolas"/>
          <w:b w:val="0"/>
          <w:sz w:val="19"/>
        </w:rPr>
        <w:t>GET /api/graph</w:t>
      </w:r>
      <w:r>
        <w:rPr>
          <w:rFonts w:ascii="宋体" w:hAnsi="宋体" w:eastAsia="宋体"/>
          <w:b w:val="0"/>
          <w:sz w:val="21"/>
        </w:rPr>
        <w:t>：权限裁剪后的完整图谱。</w:t>
      </w:r>
    </w:p>
    <w:p w14:paraId="1F325BD7">
      <w:pPr>
        <w:spacing w:after="40"/>
      </w:pPr>
    </w:p>
    <w:p w14:paraId="0E6D2105">
      <w:pPr>
        <w:pStyle w:val="4"/>
      </w:pPr>
      <w:bookmarkStart w:id="20" w:name="_Toc27854"/>
      <w:r>
        <w:rPr>
          <w:rFonts w:ascii="宋体" w:hAnsi="宋体" w:eastAsia="宋体"/>
          <w:b/>
          <w:sz w:val="28"/>
        </w:rPr>
        <w:t>5. 公共数据结构</w:t>
      </w:r>
      <w:bookmarkEnd w:id="20"/>
    </w:p>
    <w:p w14:paraId="139A3989">
      <w:pPr>
        <w:pStyle w:val="5"/>
      </w:pPr>
      <w:bookmarkStart w:id="21" w:name="_Toc26730"/>
      <w:r>
        <w:rPr>
          <w:rFonts w:ascii="宋体" w:hAnsi="宋体" w:eastAsia="宋体"/>
          <w:b/>
          <w:sz w:val="24"/>
        </w:rPr>
        <w:t>5.1 UserPayload</w:t>
      </w:r>
      <w:bookmarkEnd w:id="21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3D49F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shd w:val="clear" w:color="auto" w:fill="E6F6F2"/>
            <w:vAlign w:val="center"/>
          </w:tcPr>
          <w:p w14:paraId="2BE54D8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字段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2C174C7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类型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064E19D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73D6D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5CD77593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</w:p>
        </w:tc>
        <w:tc>
          <w:tcPr>
            <w:tcW w:w="3081" w:type="dxa"/>
            <w:vAlign w:val="center"/>
          </w:tcPr>
          <w:p w14:paraId="45D14F1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integer</w:t>
            </w:r>
          </w:p>
        </w:tc>
        <w:tc>
          <w:tcPr>
            <w:tcW w:w="3081" w:type="dxa"/>
            <w:vAlign w:val="center"/>
          </w:tcPr>
          <w:p w14:paraId="7DE6BA2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用户编号</w:t>
            </w:r>
          </w:p>
        </w:tc>
      </w:tr>
      <w:tr w14:paraId="03180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05F6D104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username</w:t>
            </w:r>
          </w:p>
        </w:tc>
        <w:tc>
          <w:tcPr>
            <w:tcW w:w="3081" w:type="dxa"/>
            <w:vAlign w:val="center"/>
          </w:tcPr>
          <w:p w14:paraId="3D9036A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w="3081" w:type="dxa"/>
            <w:vAlign w:val="center"/>
          </w:tcPr>
          <w:p w14:paraId="2B41717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登录名</w:t>
            </w:r>
          </w:p>
        </w:tc>
      </w:tr>
      <w:tr w14:paraId="2919B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193F5FF2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display_name</w:t>
            </w:r>
          </w:p>
        </w:tc>
        <w:tc>
          <w:tcPr>
            <w:tcW w:w="3081" w:type="dxa"/>
            <w:vAlign w:val="center"/>
          </w:tcPr>
          <w:p w14:paraId="3AF7AAE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w="3081" w:type="dxa"/>
            <w:vAlign w:val="center"/>
          </w:tcPr>
          <w:p w14:paraId="56503DC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展示姓名</w:t>
            </w:r>
          </w:p>
        </w:tc>
      </w:tr>
      <w:tr w14:paraId="6365B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249C9E7B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role</w:t>
            </w:r>
          </w:p>
        </w:tc>
        <w:tc>
          <w:tcPr>
            <w:tcW w:w="3081" w:type="dxa"/>
            <w:vAlign w:val="center"/>
          </w:tcPr>
          <w:p w14:paraId="17F349A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w="3081" w:type="dxa"/>
            <w:vAlign w:val="center"/>
          </w:tcPr>
          <w:p w14:paraId="68E0F5AC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admin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或 </w:t>
            </w:r>
            <w:r>
              <w:rPr>
                <w:rFonts w:ascii="Consolas" w:hAnsi="Consolas" w:eastAsia="Consolas"/>
                <w:b w:val="0"/>
                <w:sz w:val="17"/>
              </w:rPr>
              <w:t>employee</w:t>
            </w:r>
          </w:p>
        </w:tc>
      </w:tr>
      <w:tr w14:paraId="16E2D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5E27321E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role_label</w:t>
            </w:r>
          </w:p>
        </w:tc>
        <w:tc>
          <w:tcPr>
            <w:tcW w:w="3081" w:type="dxa"/>
            <w:vAlign w:val="center"/>
          </w:tcPr>
          <w:p w14:paraId="1DE8EA1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w="3081" w:type="dxa"/>
            <w:vAlign w:val="center"/>
          </w:tcPr>
          <w:p w14:paraId="3BE6004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中文角色名</w:t>
            </w:r>
          </w:p>
        </w:tc>
      </w:tr>
      <w:tr w14:paraId="42FE2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716A1B43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department</w:t>
            </w:r>
          </w:p>
        </w:tc>
        <w:tc>
          <w:tcPr>
            <w:tcW w:w="3081" w:type="dxa"/>
            <w:vAlign w:val="center"/>
          </w:tcPr>
          <w:p w14:paraId="172A574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w="3081" w:type="dxa"/>
            <w:vAlign w:val="center"/>
          </w:tcPr>
          <w:p w14:paraId="69C05CB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所属部门</w:t>
            </w:r>
          </w:p>
        </w:tc>
      </w:tr>
      <w:tr w14:paraId="5CC2C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70226612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is_admin</w:t>
            </w:r>
          </w:p>
        </w:tc>
        <w:tc>
          <w:tcPr>
            <w:tcW w:w="3081" w:type="dxa"/>
            <w:vAlign w:val="center"/>
          </w:tcPr>
          <w:p w14:paraId="4BC6F55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boolean</w:t>
            </w:r>
          </w:p>
        </w:tc>
        <w:tc>
          <w:tcPr>
            <w:tcW w:w="3081" w:type="dxa"/>
            <w:vAlign w:val="center"/>
          </w:tcPr>
          <w:p w14:paraId="4E4900E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是否管理员</w:t>
            </w:r>
          </w:p>
        </w:tc>
      </w:tr>
      <w:tr w14:paraId="5F08C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54A57EDA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created_at</w:t>
            </w:r>
          </w:p>
        </w:tc>
        <w:tc>
          <w:tcPr>
            <w:tcW w:w="3081" w:type="dxa"/>
            <w:vAlign w:val="center"/>
          </w:tcPr>
          <w:p w14:paraId="11C7C26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w="3081" w:type="dxa"/>
            <w:vAlign w:val="center"/>
          </w:tcPr>
          <w:p w14:paraId="75939A4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创建时间</w:t>
            </w:r>
          </w:p>
        </w:tc>
      </w:tr>
    </w:tbl>
    <w:p w14:paraId="7DC74A01">
      <w:pPr>
        <w:spacing w:after="20"/>
      </w:pPr>
    </w:p>
    <w:p w14:paraId="261929CE">
      <w:r>
        <w:rPr>
          <w:rFonts w:ascii="宋体" w:hAnsi="宋体" w:eastAsia="宋体"/>
          <w:b/>
          <w:sz w:val="21"/>
        </w:rPr>
        <w:t>注意</w:t>
      </w:r>
      <w:r>
        <w:rPr>
          <w:rFonts w:ascii="宋体" w:hAnsi="宋体" w:eastAsia="宋体"/>
          <w:b w:val="0"/>
          <w:sz w:val="21"/>
        </w:rPr>
        <w:t xml:space="preserve">：响应不包含 </w:t>
      </w:r>
      <w:r>
        <w:rPr>
          <w:rFonts w:ascii="Consolas" w:hAnsi="Consolas" w:eastAsia="Consolas"/>
          <w:b w:val="0"/>
          <w:sz w:val="19"/>
        </w:rPr>
        <w:t>password_hash</w:t>
      </w:r>
      <w:r>
        <w:rPr>
          <w:rFonts w:ascii="宋体" w:hAnsi="宋体" w:eastAsia="宋体"/>
          <w:b w:val="0"/>
          <w:sz w:val="21"/>
        </w:rPr>
        <w:t>。</w:t>
      </w:r>
    </w:p>
    <w:p w14:paraId="05095750">
      <w:pPr>
        <w:pStyle w:val="5"/>
      </w:pPr>
      <w:bookmarkStart w:id="22" w:name="_Toc21853"/>
      <w:r>
        <w:rPr>
          <w:rFonts w:ascii="宋体" w:hAnsi="宋体" w:eastAsia="宋体"/>
          <w:b/>
          <w:sz w:val="24"/>
        </w:rPr>
        <w:t>5.2 DocumentPayload</w:t>
      </w:r>
      <w:bookmarkEnd w:id="22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2BD37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shd w:val="clear" w:color="auto" w:fill="E6F6F2"/>
            <w:vAlign w:val="center"/>
          </w:tcPr>
          <w:p w14:paraId="1ACA12F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字段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642AE9C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类型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01B9D1B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11EF3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1791913B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</w:p>
        </w:tc>
        <w:tc>
          <w:tcPr>
            <w:tcW w:w="3081" w:type="dxa"/>
            <w:vAlign w:val="center"/>
          </w:tcPr>
          <w:p w14:paraId="6CF35B0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integer</w:t>
            </w:r>
          </w:p>
        </w:tc>
        <w:tc>
          <w:tcPr>
            <w:tcW w:w="3081" w:type="dxa"/>
            <w:vAlign w:val="center"/>
          </w:tcPr>
          <w:p w14:paraId="347A4B3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文档编号</w:t>
            </w:r>
          </w:p>
        </w:tc>
      </w:tr>
      <w:tr w14:paraId="1B828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591625DA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title</w:t>
            </w:r>
          </w:p>
        </w:tc>
        <w:tc>
          <w:tcPr>
            <w:tcW w:w="3081" w:type="dxa"/>
            <w:vAlign w:val="center"/>
          </w:tcPr>
          <w:p w14:paraId="7879E86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w="3081" w:type="dxa"/>
            <w:vAlign w:val="center"/>
          </w:tcPr>
          <w:p w14:paraId="6EA78A4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标题</w:t>
            </w:r>
          </w:p>
        </w:tc>
      </w:tr>
      <w:tr w14:paraId="70290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556F5B4D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summary</w:t>
            </w:r>
          </w:p>
        </w:tc>
        <w:tc>
          <w:tcPr>
            <w:tcW w:w="3081" w:type="dxa"/>
            <w:vAlign w:val="center"/>
          </w:tcPr>
          <w:p w14:paraId="57D1635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w="3081" w:type="dxa"/>
            <w:vAlign w:val="center"/>
          </w:tcPr>
          <w:p w14:paraId="1C37A66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摘要；为空时由正文自动截取</w:t>
            </w:r>
          </w:p>
        </w:tc>
      </w:tr>
      <w:tr w14:paraId="68201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1D2DC3CE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department</w:t>
            </w:r>
          </w:p>
        </w:tc>
        <w:tc>
          <w:tcPr>
            <w:tcW w:w="3081" w:type="dxa"/>
            <w:vAlign w:val="center"/>
          </w:tcPr>
          <w:p w14:paraId="4B494BB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w="3081" w:type="dxa"/>
            <w:vAlign w:val="center"/>
          </w:tcPr>
          <w:p w14:paraId="3CAC257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所属部门</w:t>
            </w:r>
          </w:p>
        </w:tc>
      </w:tr>
      <w:tr w14:paraId="038EE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1C0DEEC1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visibility</w:t>
            </w:r>
          </w:p>
        </w:tc>
        <w:tc>
          <w:tcPr>
            <w:tcW w:w="3081" w:type="dxa"/>
            <w:vAlign w:val="center"/>
          </w:tcPr>
          <w:p w14:paraId="080A83B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w="3081" w:type="dxa"/>
            <w:vAlign w:val="center"/>
          </w:tcPr>
          <w:p w14:paraId="65385CC5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public/internal/secret</w:t>
            </w:r>
          </w:p>
        </w:tc>
      </w:tr>
      <w:tr w14:paraId="6E4B5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720F7E27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visibility_label</w:t>
            </w:r>
          </w:p>
        </w:tc>
        <w:tc>
          <w:tcPr>
            <w:tcW w:w="3081" w:type="dxa"/>
            <w:vAlign w:val="center"/>
          </w:tcPr>
          <w:p w14:paraId="6712314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w="3081" w:type="dxa"/>
            <w:vAlign w:val="center"/>
          </w:tcPr>
          <w:p w14:paraId="21E2C91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中文密级</w:t>
            </w:r>
          </w:p>
        </w:tc>
      </w:tr>
      <w:tr w14:paraId="7A003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6323B369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</w:p>
        </w:tc>
        <w:tc>
          <w:tcPr>
            <w:tcW w:w="3081" w:type="dxa"/>
            <w:vAlign w:val="center"/>
          </w:tcPr>
          <w:p w14:paraId="65712CC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w="3081" w:type="dxa"/>
            <w:vAlign w:val="center"/>
          </w:tcPr>
          <w:p w14:paraId="5F5B57BD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draft/published/archived</w:t>
            </w:r>
          </w:p>
        </w:tc>
      </w:tr>
      <w:tr w14:paraId="01B88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1AE0FAB8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status_label</w:t>
            </w:r>
          </w:p>
        </w:tc>
        <w:tc>
          <w:tcPr>
            <w:tcW w:w="3081" w:type="dxa"/>
            <w:vAlign w:val="center"/>
          </w:tcPr>
          <w:p w14:paraId="6E25CC7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w="3081" w:type="dxa"/>
            <w:vAlign w:val="center"/>
          </w:tcPr>
          <w:p w14:paraId="2811BDD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中文状态</w:t>
            </w:r>
          </w:p>
        </w:tc>
      </w:tr>
      <w:tr w14:paraId="2EEC6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4C3BB96B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version</w:t>
            </w:r>
          </w:p>
        </w:tc>
        <w:tc>
          <w:tcPr>
            <w:tcW w:w="3081" w:type="dxa"/>
            <w:vAlign w:val="center"/>
          </w:tcPr>
          <w:p w14:paraId="6ECD71B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w="3081" w:type="dxa"/>
            <w:vAlign w:val="center"/>
          </w:tcPr>
          <w:p w14:paraId="04AA45C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版本号</w:t>
            </w:r>
          </w:p>
        </w:tc>
      </w:tr>
      <w:tr w14:paraId="78010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4BD4C077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tags</w:t>
            </w:r>
          </w:p>
        </w:tc>
        <w:tc>
          <w:tcPr>
            <w:tcW w:w="3081" w:type="dxa"/>
            <w:vAlign w:val="center"/>
          </w:tcPr>
          <w:p w14:paraId="4E6F8D3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string[]</w:t>
            </w:r>
          </w:p>
        </w:tc>
        <w:tc>
          <w:tcPr>
            <w:tcW w:w="3081" w:type="dxa"/>
            <w:vAlign w:val="center"/>
          </w:tcPr>
          <w:p w14:paraId="4ED6FD5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标签数组</w:t>
            </w:r>
          </w:p>
        </w:tc>
      </w:tr>
      <w:tr w14:paraId="07140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24AA9863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category_id</w:t>
            </w:r>
          </w:p>
        </w:tc>
        <w:tc>
          <w:tcPr>
            <w:tcW w:w="3081" w:type="dxa"/>
            <w:vAlign w:val="center"/>
          </w:tcPr>
          <w:p w14:paraId="1A5741E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integer/null</w:t>
            </w:r>
          </w:p>
        </w:tc>
        <w:tc>
          <w:tcPr>
            <w:tcW w:w="3081" w:type="dxa"/>
            <w:vAlign w:val="center"/>
          </w:tcPr>
          <w:p w14:paraId="58165DC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分类编号</w:t>
            </w:r>
          </w:p>
        </w:tc>
      </w:tr>
      <w:tr w14:paraId="14067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4511631D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category</w:t>
            </w:r>
          </w:p>
        </w:tc>
        <w:tc>
          <w:tcPr>
            <w:tcW w:w="3081" w:type="dxa"/>
            <w:vAlign w:val="center"/>
          </w:tcPr>
          <w:p w14:paraId="0FC6944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w="3081" w:type="dxa"/>
            <w:vAlign w:val="center"/>
          </w:tcPr>
          <w:p w14:paraId="672BE95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分类名；无分类为“未分类”</w:t>
            </w:r>
          </w:p>
        </w:tc>
      </w:tr>
      <w:tr w14:paraId="0CE39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148BFF8E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author_id</w:t>
            </w:r>
          </w:p>
        </w:tc>
        <w:tc>
          <w:tcPr>
            <w:tcW w:w="3081" w:type="dxa"/>
            <w:vAlign w:val="center"/>
          </w:tcPr>
          <w:p w14:paraId="4A2A8E0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integer/null</w:t>
            </w:r>
          </w:p>
        </w:tc>
        <w:tc>
          <w:tcPr>
            <w:tcW w:w="3081" w:type="dxa"/>
            <w:vAlign w:val="center"/>
          </w:tcPr>
          <w:p w14:paraId="5572258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作者编号</w:t>
            </w:r>
          </w:p>
        </w:tc>
      </w:tr>
      <w:tr w14:paraId="17774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6293B822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author</w:t>
            </w:r>
          </w:p>
        </w:tc>
        <w:tc>
          <w:tcPr>
            <w:tcW w:w="3081" w:type="dxa"/>
            <w:vAlign w:val="center"/>
          </w:tcPr>
          <w:p w14:paraId="06873DD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w="3081" w:type="dxa"/>
            <w:vAlign w:val="center"/>
          </w:tcPr>
          <w:p w14:paraId="7093CA2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作者展示名；未知为“未知作者”</w:t>
            </w:r>
          </w:p>
        </w:tc>
      </w:tr>
      <w:tr w14:paraId="10059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1F7168E0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created_at</w:t>
            </w:r>
          </w:p>
        </w:tc>
        <w:tc>
          <w:tcPr>
            <w:tcW w:w="3081" w:type="dxa"/>
            <w:vAlign w:val="center"/>
          </w:tcPr>
          <w:p w14:paraId="66062F3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w="3081" w:type="dxa"/>
            <w:vAlign w:val="center"/>
          </w:tcPr>
          <w:p w14:paraId="103E13B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创建时间</w:t>
            </w:r>
          </w:p>
        </w:tc>
      </w:tr>
      <w:tr w14:paraId="323D6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78F43E63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updated_at</w:t>
            </w:r>
          </w:p>
        </w:tc>
        <w:tc>
          <w:tcPr>
            <w:tcW w:w="3081" w:type="dxa"/>
            <w:vAlign w:val="center"/>
          </w:tcPr>
          <w:p w14:paraId="7A0760B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w="3081" w:type="dxa"/>
            <w:vAlign w:val="center"/>
          </w:tcPr>
          <w:p w14:paraId="7E55B7F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更新时间</w:t>
            </w:r>
          </w:p>
        </w:tc>
      </w:tr>
      <w:tr w14:paraId="46676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16F91967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char_count</w:t>
            </w:r>
          </w:p>
        </w:tc>
        <w:tc>
          <w:tcPr>
            <w:tcW w:w="3081" w:type="dxa"/>
            <w:vAlign w:val="center"/>
          </w:tcPr>
          <w:p w14:paraId="29C4CA9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integer</w:t>
            </w:r>
          </w:p>
        </w:tc>
        <w:tc>
          <w:tcPr>
            <w:tcW w:w="3081" w:type="dxa"/>
            <w:vAlign w:val="center"/>
          </w:tcPr>
          <w:p w14:paraId="1693FAC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正文字符数</w:t>
            </w:r>
          </w:p>
        </w:tc>
      </w:tr>
      <w:tr w14:paraId="1F2B4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4FA4D5BE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chunk_count</w:t>
            </w:r>
          </w:p>
        </w:tc>
        <w:tc>
          <w:tcPr>
            <w:tcW w:w="3081" w:type="dxa"/>
            <w:vAlign w:val="center"/>
          </w:tcPr>
          <w:p w14:paraId="348981C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integer</w:t>
            </w:r>
          </w:p>
        </w:tc>
        <w:tc>
          <w:tcPr>
            <w:tcW w:w="3081" w:type="dxa"/>
            <w:vAlign w:val="center"/>
          </w:tcPr>
          <w:p w14:paraId="2F4D72F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知识片段数</w:t>
            </w:r>
          </w:p>
        </w:tc>
      </w:tr>
      <w:tr w14:paraId="59348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030750BE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is_favorite</w:t>
            </w:r>
          </w:p>
        </w:tc>
        <w:tc>
          <w:tcPr>
            <w:tcW w:w="3081" w:type="dxa"/>
            <w:vAlign w:val="center"/>
          </w:tcPr>
          <w:p w14:paraId="114B229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boolean</w:t>
            </w:r>
          </w:p>
        </w:tc>
        <w:tc>
          <w:tcPr>
            <w:tcW w:w="3081" w:type="dxa"/>
            <w:vAlign w:val="center"/>
          </w:tcPr>
          <w:p w14:paraId="54F2D7A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当前用户是否已收藏</w:t>
            </w:r>
          </w:p>
        </w:tc>
      </w:tr>
      <w:tr w14:paraId="1B642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6604A17A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content</w:t>
            </w:r>
          </w:p>
        </w:tc>
        <w:tc>
          <w:tcPr>
            <w:tcW w:w="3081" w:type="dxa"/>
            <w:vAlign w:val="center"/>
          </w:tcPr>
          <w:p w14:paraId="60F854B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w="3081" w:type="dxa"/>
            <w:vAlign w:val="center"/>
          </w:tcPr>
          <w:p w14:paraId="45B492D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仅详情/创建/更新响应包含</w:t>
            </w:r>
            <w:r>
              <w:rPr>
                <w:rFonts w:ascii="宋体" w:hAnsi="宋体" w:eastAsia="宋体"/>
                <w:b w:val="0"/>
                <w:sz w:val="17"/>
              </w:rPr>
              <w:t>，正文</w:t>
            </w:r>
          </w:p>
        </w:tc>
      </w:tr>
    </w:tbl>
    <w:p w14:paraId="24D60FC2">
      <w:pPr>
        <w:spacing w:after="20"/>
      </w:pPr>
    </w:p>
    <w:p w14:paraId="298F7704">
      <w:pPr>
        <w:pStyle w:val="5"/>
      </w:pPr>
      <w:bookmarkStart w:id="23" w:name="_Toc10529"/>
      <w:r>
        <w:rPr>
          <w:rFonts w:ascii="宋体" w:hAnsi="宋体" w:eastAsia="宋体"/>
          <w:b/>
          <w:sz w:val="24"/>
        </w:rPr>
        <w:t>5.3 QAItemPayload</w:t>
      </w:r>
      <w:bookmarkEnd w:id="23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6AEA8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shd w:val="clear" w:color="auto" w:fill="E6F6F2"/>
            <w:vAlign w:val="center"/>
          </w:tcPr>
          <w:p w14:paraId="1E06461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字段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001B005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类型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168C9A9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6BC7B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6850CAB6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</w:p>
        </w:tc>
        <w:tc>
          <w:tcPr>
            <w:tcW w:w="3081" w:type="dxa"/>
            <w:vAlign w:val="center"/>
          </w:tcPr>
          <w:p w14:paraId="4090EBE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integer</w:t>
            </w:r>
          </w:p>
        </w:tc>
        <w:tc>
          <w:tcPr>
            <w:tcW w:w="3081" w:type="dxa"/>
            <w:vAlign w:val="center"/>
          </w:tcPr>
          <w:p w14:paraId="1911849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问答历史编号</w:t>
            </w:r>
          </w:p>
        </w:tc>
      </w:tr>
      <w:tr w14:paraId="742F2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36186289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question</w:t>
            </w:r>
          </w:p>
        </w:tc>
        <w:tc>
          <w:tcPr>
            <w:tcW w:w="3081" w:type="dxa"/>
            <w:vAlign w:val="center"/>
          </w:tcPr>
          <w:p w14:paraId="7C6D218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w="3081" w:type="dxa"/>
            <w:vAlign w:val="center"/>
          </w:tcPr>
          <w:p w14:paraId="4280782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问题</w:t>
            </w:r>
          </w:p>
        </w:tc>
      </w:tr>
      <w:tr w14:paraId="08E50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149946D9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answer</w:t>
            </w:r>
          </w:p>
        </w:tc>
        <w:tc>
          <w:tcPr>
            <w:tcW w:w="3081" w:type="dxa"/>
            <w:vAlign w:val="center"/>
          </w:tcPr>
          <w:p w14:paraId="4603F68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w="3081" w:type="dxa"/>
            <w:vAlign w:val="center"/>
          </w:tcPr>
          <w:p w14:paraId="1BFA209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回答</w:t>
            </w:r>
          </w:p>
        </w:tc>
      </w:tr>
      <w:tr w14:paraId="44B38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2BAEE5B9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mode</w:t>
            </w:r>
          </w:p>
        </w:tc>
        <w:tc>
          <w:tcPr>
            <w:tcW w:w="3081" w:type="dxa"/>
            <w:vAlign w:val="center"/>
          </w:tcPr>
          <w:p w14:paraId="1544C5E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w="3081" w:type="dxa"/>
            <w:vAlign w:val="center"/>
          </w:tcPr>
          <w:p w14:paraId="26BDBEF8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local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或 </w:t>
            </w:r>
            <w:r>
              <w:rPr>
                <w:rFonts w:ascii="Consolas" w:hAnsi="Consolas" w:eastAsia="Consolas"/>
                <w:b w:val="0"/>
                <w:sz w:val="17"/>
              </w:rPr>
              <w:t>llm</w:t>
            </w:r>
          </w:p>
        </w:tc>
      </w:tr>
      <w:tr w14:paraId="65999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386DF709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mode_label</w:t>
            </w:r>
          </w:p>
        </w:tc>
        <w:tc>
          <w:tcPr>
            <w:tcW w:w="3081" w:type="dxa"/>
            <w:vAlign w:val="center"/>
          </w:tcPr>
          <w:p w14:paraId="1DC1EFA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w="3081" w:type="dxa"/>
            <w:vAlign w:val="center"/>
          </w:tcPr>
          <w:p w14:paraId="252C2F7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中文模式名</w:t>
            </w:r>
          </w:p>
        </w:tc>
      </w:tr>
      <w:tr w14:paraId="6B5CE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5662F901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created_at</w:t>
            </w:r>
          </w:p>
        </w:tc>
        <w:tc>
          <w:tcPr>
            <w:tcW w:w="3081" w:type="dxa"/>
            <w:vAlign w:val="center"/>
          </w:tcPr>
          <w:p w14:paraId="03C18AA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w="3081" w:type="dxa"/>
            <w:vAlign w:val="center"/>
          </w:tcPr>
          <w:p w14:paraId="3409875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提问时间</w:t>
            </w:r>
          </w:p>
        </w:tc>
      </w:tr>
      <w:tr w14:paraId="1C178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71355ACB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sources</w:t>
            </w:r>
          </w:p>
        </w:tc>
        <w:tc>
          <w:tcPr>
            <w:tcW w:w="3081" w:type="dxa"/>
            <w:vAlign w:val="center"/>
          </w:tcPr>
          <w:p w14:paraId="75D3D33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array</w:t>
            </w:r>
          </w:p>
        </w:tc>
        <w:tc>
          <w:tcPr>
            <w:tcW w:w="3081" w:type="dxa"/>
            <w:vAlign w:val="center"/>
          </w:tcPr>
          <w:p w14:paraId="03243EB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仅历史详情接口包含，解析后的来源数组；解析失败为空数组</w:t>
            </w:r>
          </w:p>
        </w:tc>
      </w:tr>
    </w:tbl>
    <w:p w14:paraId="14FA0874">
      <w:pPr>
        <w:spacing w:after="20"/>
      </w:pPr>
    </w:p>
    <w:p w14:paraId="0616649F">
      <w:pPr>
        <w:pStyle w:val="5"/>
      </w:pPr>
      <w:bookmarkStart w:id="24" w:name="_Toc28713"/>
      <w:r>
        <w:rPr>
          <w:rFonts w:ascii="宋体" w:hAnsi="宋体" w:eastAsia="宋体"/>
          <w:b/>
          <w:sz w:val="24"/>
        </w:rPr>
        <w:t>5.4 AuditPayload</w:t>
      </w:r>
      <w:bookmarkEnd w:id="24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6E775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shd w:val="clear" w:color="auto" w:fill="E6F6F2"/>
            <w:vAlign w:val="center"/>
          </w:tcPr>
          <w:p w14:paraId="6DF2732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字段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3F2E0CF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类型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2D902C0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7A9C1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39A14361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</w:p>
        </w:tc>
        <w:tc>
          <w:tcPr>
            <w:tcW w:w="3081" w:type="dxa"/>
            <w:vAlign w:val="center"/>
          </w:tcPr>
          <w:p w14:paraId="6F7C48E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integer</w:t>
            </w:r>
          </w:p>
        </w:tc>
        <w:tc>
          <w:tcPr>
            <w:tcW w:w="3081" w:type="dxa"/>
            <w:vAlign w:val="center"/>
          </w:tcPr>
          <w:p w14:paraId="3EC04A7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审计编号</w:t>
            </w:r>
          </w:p>
        </w:tc>
      </w:tr>
      <w:tr w14:paraId="3D94C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413CCC08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user_id</w:t>
            </w:r>
          </w:p>
        </w:tc>
        <w:tc>
          <w:tcPr>
            <w:tcW w:w="3081" w:type="dxa"/>
            <w:vAlign w:val="center"/>
          </w:tcPr>
          <w:p w14:paraId="3E130B0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integer/null</w:t>
            </w:r>
          </w:p>
        </w:tc>
        <w:tc>
          <w:tcPr>
            <w:tcW w:w="3081" w:type="dxa"/>
            <w:vAlign w:val="center"/>
          </w:tcPr>
          <w:p w14:paraId="1AA2274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用户编号</w:t>
            </w:r>
          </w:p>
        </w:tc>
      </w:tr>
      <w:tr w14:paraId="63B9D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5A23FDE5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username</w:t>
            </w:r>
          </w:p>
        </w:tc>
        <w:tc>
          <w:tcPr>
            <w:tcW w:w="3081" w:type="dxa"/>
            <w:vAlign w:val="center"/>
          </w:tcPr>
          <w:p w14:paraId="5CCDC25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w="3081" w:type="dxa"/>
            <w:vAlign w:val="center"/>
          </w:tcPr>
          <w:p w14:paraId="52E25AE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用户名；未知为“匿名/未知”</w:t>
            </w:r>
          </w:p>
        </w:tc>
      </w:tr>
      <w:tr w14:paraId="12B26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3BEE6974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action</w:t>
            </w:r>
          </w:p>
        </w:tc>
        <w:tc>
          <w:tcPr>
            <w:tcW w:w="3081" w:type="dxa"/>
            <w:vAlign w:val="center"/>
          </w:tcPr>
          <w:p w14:paraId="707A73B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w="3081" w:type="dxa"/>
            <w:vAlign w:val="center"/>
          </w:tcPr>
          <w:p w14:paraId="14B8D58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动作代码</w:t>
            </w:r>
          </w:p>
        </w:tc>
      </w:tr>
      <w:tr w14:paraId="73649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203C0F1A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action_label</w:t>
            </w:r>
          </w:p>
        </w:tc>
        <w:tc>
          <w:tcPr>
            <w:tcW w:w="3081" w:type="dxa"/>
            <w:vAlign w:val="center"/>
          </w:tcPr>
          <w:p w14:paraId="26A1082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w="3081" w:type="dxa"/>
            <w:vAlign w:val="center"/>
          </w:tcPr>
          <w:p w14:paraId="1BEA292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中文动作名</w:t>
            </w:r>
          </w:p>
        </w:tc>
      </w:tr>
      <w:tr w14:paraId="52F19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320EC5F3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detail</w:t>
            </w:r>
          </w:p>
        </w:tc>
        <w:tc>
          <w:tcPr>
            <w:tcW w:w="3081" w:type="dxa"/>
            <w:vAlign w:val="center"/>
          </w:tcPr>
          <w:p w14:paraId="0553C31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w="3081" w:type="dxa"/>
            <w:vAlign w:val="center"/>
          </w:tcPr>
          <w:p w14:paraId="33D2CEE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统一明细</w:t>
            </w:r>
          </w:p>
        </w:tc>
      </w:tr>
      <w:tr w14:paraId="42672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788D866C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created_at</w:t>
            </w:r>
          </w:p>
        </w:tc>
        <w:tc>
          <w:tcPr>
            <w:tcW w:w="3081" w:type="dxa"/>
            <w:vAlign w:val="center"/>
          </w:tcPr>
          <w:p w14:paraId="2049937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w="3081" w:type="dxa"/>
            <w:vAlign w:val="center"/>
          </w:tcPr>
          <w:p w14:paraId="294AF81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操作时间</w:t>
            </w:r>
          </w:p>
        </w:tc>
      </w:tr>
    </w:tbl>
    <w:p w14:paraId="361DF06C">
      <w:pPr>
        <w:spacing w:after="20"/>
      </w:pPr>
    </w:p>
    <w:p w14:paraId="6ABDFBC5">
      <w:pPr>
        <w:pStyle w:val="5"/>
      </w:pPr>
      <w:bookmarkStart w:id="25" w:name="_Toc23943"/>
      <w:r>
        <w:rPr>
          <w:rFonts w:ascii="宋体" w:hAnsi="宋体" w:eastAsia="宋体"/>
          <w:b/>
          <w:sz w:val="24"/>
        </w:rPr>
        <w:t>5.5 GraphPayload</w:t>
      </w:r>
      <w:bookmarkEnd w:id="25"/>
    </w:p>
    <w:p w14:paraId="5443EB54">
      <w:r>
        <w:rPr>
          <w:rFonts w:ascii="宋体" w:hAnsi="宋体" w:eastAsia="宋体"/>
          <w:b/>
          <w:sz w:val="21"/>
        </w:rPr>
        <w:t>普通图谱 `GET /api/graph`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5D5BF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shd w:val="clear" w:color="auto" w:fill="E6F6F2"/>
            <w:vAlign w:val="center"/>
          </w:tcPr>
          <w:p w14:paraId="21D798D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字段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40CCC0A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类型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789A569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4F206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61A65E77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nodes</w:t>
            </w:r>
          </w:p>
        </w:tc>
        <w:tc>
          <w:tcPr>
            <w:tcW w:w="3081" w:type="dxa"/>
            <w:vAlign w:val="center"/>
          </w:tcPr>
          <w:p w14:paraId="1898076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array</w:t>
            </w:r>
          </w:p>
        </w:tc>
        <w:tc>
          <w:tcPr>
            <w:tcW w:w="3081" w:type="dxa"/>
            <w:vAlign w:val="center"/>
          </w:tcPr>
          <w:p w14:paraId="7176067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节点数组</w:t>
            </w:r>
          </w:p>
        </w:tc>
      </w:tr>
      <w:tr w14:paraId="63CE1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20D7583E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nodes[].id</w:t>
            </w:r>
          </w:p>
        </w:tc>
        <w:tc>
          <w:tcPr>
            <w:tcW w:w="3081" w:type="dxa"/>
            <w:vAlign w:val="center"/>
          </w:tcPr>
          <w:p w14:paraId="0307FF6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integer</w:t>
            </w:r>
          </w:p>
        </w:tc>
        <w:tc>
          <w:tcPr>
            <w:tcW w:w="3081" w:type="dxa"/>
            <w:vAlign w:val="center"/>
          </w:tcPr>
          <w:p w14:paraId="58CC75A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节点编号</w:t>
            </w:r>
          </w:p>
        </w:tc>
      </w:tr>
      <w:tr w14:paraId="6BEEC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13B4D919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nodes[].name</w:t>
            </w:r>
          </w:p>
        </w:tc>
        <w:tc>
          <w:tcPr>
            <w:tcW w:w="3081" w:type="dxa"/>
            <w:vAlign w:val="center"/>
          </w:tcPr>
          <w:p w14:paraId="6FC7CE0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w="3081" w:type="dxa"/>
            <w:vAlign w:val="center"/>
          </w:tcPr>
          <w:p w14:paraId="6CF1B1C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节点名</w:t>
            </w:r>
          </w:p>
        </w:tc>
      </w:tr>
      <w:tr w14:paraId="5F471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2BB8E102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nodes[].category</w:t>
            </w:r>
          </w:p>
        </w:tc>
        <w:tc>
          <w:tcPr>
            <w:tcW w:w="3081" w:type="dxa"/>
            <w:vAlign w:val="center"/>
          </w:tcPr>
          <w:p w14:paraId="6A21F8E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w="3081" w:type="dxa"/>
            <w:vAlign w:val="center"/>
          </w:tcPr>
          <w:p w14:paraId="4ED5C46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节点类型</w:t>
            </w:r>
          </w:p>
        </w:tc>
      </w:tr>
      <w:tr w14:paraId="349B7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04B7E866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nodes[].symbolSize</w:t>
            </w:r>
          </w:p>
        </w:tc>
        <w:tc>
          <w:tcPr>
            <w:tcW w:w="3081" w:type="dxa"/>
            <w:vAlign w:val="center"/>
          </w:tcPr>
          <w:p w14:paraId="464DEC7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number</w:t>
            </w:r>
          </w:p>
        </w:tc>
        <w:tc>
          <w:tcPr>
            <w:tcW w:w="3081" w:type="dxa"/>
            <w:vAlign w:val="center"/>
          </w:tcPr>
          <w:p w14:paraId="1B50204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ECharts 节点大小</w:t>
            </w:r>
          </w:p>
        </w:tc>
      </w:tr>
      <w:tr w14:paraId="735F6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6A3B80D8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nodes[].itemStyle</w:t>
            </w:r>
          </w:p>
        </w:tc>
        <w:tc>
          <w:tcPr>
            <w:tcW w:w="3081" w:type="dxa"/>
            <w:vAlign w:val="center"/>
          </w:tcPr>
          <w:p w14:paraId="49B5A3B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object</w:t>
            </w:r>
          </w:p>
        </w:tc>
        <w:tc>
          <w:tcPr>
            <w:tcW w:w="3081" w:type="dxa"/>
            <w:vAlign w:val="center"/>
          </w:tcPr>
          <w:p w14:paraId="68DC5999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{"color": "#..."}</w:t>
            </w:r>
          </w:p>
        </w:tc>
      </w:tr>
      <w:tr w14:paraId="4E6A6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74CBAB3E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nodes[].document_id</w:t>
            </w:r>
          </w:p>
        </w:tc>
        <w:tc>
          <w:tcPr>
            <w:tcW w:w="3081" w:type="dxa"/>
            <w:vAlign w:val="center"/>
          </w:tcPr>
          <w:p w14:paraId="3EC211C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integer/null</w:t>
            </w:r>
          </w:p>
        </w:tc>
        <w:tc>
          <w:tcPr>
            <w:tcW w:w="3081" w:type="dxa"/>
            <w:vAlign w:val="center"/>
          </w:tcPr>
          <w:p w14:paraId="50D699E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关联文档 id；非文档节点为 null</w:t>
            </w:r>
          </w:p>
        </w:tc>
      </w:tr>
      <w:tr w14:paraId="79F92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0DF6B083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links</w:t>
            </w:r>
          </w:p>
        </w:tc>
        <w:tc>
          <w:tcPr>
            <w:tcW w:w="3081" w:type="dxa"/>
            <w:vAlign w:val="center"/>
          </w:tcPr>
          <w:p w14:paraId="0E7CFA9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array</w:t>
            </w:r>
          </w:p>
        </w:tc>
        <w:tc>
          <w:tcPr>
            <w:tcW w:w="3081" w:type="dxa"/>
            <w:vAlign w:val="center"/>
          </w:tcPr>
          <w:p w14:paraId="5F0594A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边数组</w:t>
            </w:r>
          </w:p>
        </w:tc>
      </w:tr>
      <w:tr w14:paraId="3BCEA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0AEAF7C7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links[].source</w:t>
            </w:r>
          </w:p>
        </w:tc>
        <w:tc>
          <w:tcPr>
            <w:tcW w:w="3081" w:type="dxa"/>
            <w:vAlign w:val="center"/>
          </w:tcPr>
          <w:p w14:paraId="33D0720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integer</w:t>
            </w:r>
          </w:p>
        </w:tc>
        <w:tc>
          <w:tcPr>
            <w:tcW w:w="3081" w:type="dxa"/>
            <w:vAlign w:val="center"/>
          </w:tcPr>
          <w:p w14:paraId="166FE50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起点节点 id</w:t>
            </w:r>
          </w:p>
        </w:tc>
      </w:tr>
      <w:tr w14:paraId="6030F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1596F729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links[].target</w:t>
            </w:r>
          </w:p>
        </w:tc>
        <w:tc>
          <w:tcPr>
            <w:tcW w:w="3081" w:type="dxa"/>
            <w:vAlign w:val="center"/>
          </w:tcPr>
          <w:p w14:paraId="032BF57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integer</w:t>
            </w:r>
          </w:p>
        </w:tc>
        <w:tc>
          <w:tcPr>
            <w:tcW w:w="3081" w:type="dxa"/>
            <w:vAlign w:val="center"/>
          </w:tcPr>
          <w:p w14:paraId="1F1CC93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终点节点 id</w:t>
            </w:r>
          </w:p>
        </w:tc>
      </w:tr>
      <w:tr w14:paraId="2116E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067BB9DB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links[].relation</w:t>
            </w:r>
          </w:p>
        </w:tc>
        <w:tc>
          <w:tcPr>
            <w:tcW w:w="3081" w:type="dxa"/>
            <w:vAlign w:val="center"/>
          </w:tcPr>
          <w:p w14:paraId="6FBC7B3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w="3081" w:type="dxa"/>
            <w:vAlign w:val="center"/>
          </w:tcPr>
          <w:p w14:paraId="41747C1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关系名</w:t>
            </w:r>
          </w:p>
        </w:tc>
      </w:tr>
      <w:tr w14:paraId="05BA9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01656ECE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categories</w:t>
            </w:r>
          </w:p>
        </w:tc>
        <w:tc>
          <w:tcPr>
            <w:tcW w:w="3081" w:type="dxa"/>
            <w:vAlign w:val="center"/>
          </w:tcPr>
          <w:p w14:paraId="34CD415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array</w:t>
            </w:r>
          </w:p>
        </w:tc>
        <w:tc>
          <w:tcPr>
            <w:tcW w:w="3081" w:type="dxa"/>
            <w:vAlign w:val="center"/>
          </w:tcPr>
          <w:p w14:paraId="05399292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[{"name":"document"}, ...]</w:t>
            </w:r>
          </w:p>
        </w:tc>
      </w:tr>
    </w:tbl>
    <w:p w14:paraId="40BC5A5F">
      <w:pPr>
        <w:spacing w:after="20"/>
      </w:pPr>
    </w:p>
    <w:p w14:paraId="69A873BD">
      <w:r>
        <w:rPr>
          <w:rFonts w:ascii="宋体" w:hAnsi="宋体" w:eastAsia="宋体"/>
          <w:b/>
          <w:sz w:val="21"/>
        </w:rPr>
        <w:t>管理图谱 `GET /api/graph/manage`</w:t>
      </w:r>
    </w:p>
    <w:p w14:paraId="770E4842">
      <w:pPr>
        <w:pStyle w:val="16"/>
        <w:ind w:firstLine="0"/>
      </w:pPr>
      <w:r>
        <w:rPr>
          <w:rFonts w:ascii="Consolas" w:hAnsi="Consolas" w:eastAsia="Consolas"/>
          <w:b w:val="0"/>
          <w:sz w:val="19"/>
        </w:rPr>
        <w:t>nodes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19"/>
        </w:rPr>
        <w:t>id/name/node_type/description</w:t>
      </w:r>
      <w:r>
        <w:rPr>
          <w:rFonts w:ascii="宋体" w:hAnsi="宋体" w:eastAsia="宋体"/>
          <w:b w:val="0"/>
          <w:sz w:val="21"/>
        </w:rPr>
        <w:t>；</w:t>
      </w:r>
    </w:p>
    <w:p w14:paraId="6AFB6AC8">
      <w:pPr>
        <w:pStyle w:val="16"/>
        <w:ind w:firstLine="0"/>
      </w:pPr>
      <w:r>
        <w:rPr>
          <w:rFonts w:ascii="Consolas" w:hAnsi="Consolas" w:eastAsia="Consolas"/>
          <w:b w:val="0"/>
          <w:sz w:val="19"/>
        </w:rPr>
        <w:t>edges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19"/>
        </w:rPr>
        <w:t>id/source/target/relation</w:t>
      </w:r>
      <w:r>
        <w:rPr>
          <w:rFonts w:ascii="宋体" w:hAnsi="宋体" w:eastAsia="宋体"/>
          <w:b w:val="0"/>
          <w:sz w:val="21"/>
        </w:rPr>
        <w:t xml:space="preserve">，其中 </w:t>
      </w:r>
      <w:r>
        <w:rPr>
          <w:rFonts w:ascii="Consolas" w:hAnsi="Consolas" w:eastAsia="Consolas"/>
          <w:b w:val="0"/>
          <w:sz w:val="19"/>
        </w:rPr>
        <w:t>source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9"/>
        </w:rPr>
        <w:t>target</w:t>
      </w:r>
      <w:r>
        <w:rPr>
          <w:rFonts w:ascii="宋体" w:hAnsi="宋体" w:eastAsia="宋体"/>
          <w:b w:val="0"/>
          <w:sz w:val="21"/>
        </w:rPr>
        <w:t xml:space="preserve"> 为节点名称；</w:t>
      </w:r>
    </w:p>
    <w:p w14:paraId="7937DC8B">
      <w:pPr>
        <w:pStyle w:val="16"/>
        <w:ind w:firstLine="0"/>
      </w:pPr>
      <w:r>
        <w:rPr>
          <w:rFonts w:ascii="Consolas" w:hAnsi="Consolas" w:eastAsia="Consolas"/>
          <w:b w:val="0"/>
          <w:sz w:val="19"/>
        </w:rPr>
        <w:t>node_types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19"/>
        </w:rPr>
        <w:t>["document","department","project","keyword","concept"]</w:t>
      </w:r>
      <w:r>
        <w:rPr>
          <w:rFonts w:ascii="宋体" w:hAnsi="宋体" w:eastAsia="宋体"/>
          <w:b w:val="0"/>
          <w:sz w:val="21"/>
        </w:rPr>
        <w:t>。</w:t>
      </w:r>
    </w:p>
    <w:p w14:paraId="4FF11078">
      <w:pPr>
        <w:pStyle w:val="5"/>
      </w:pPr>
      <w:bookmarkStart w:id="26" w:name="_Toc29119"/>
      <w:r>
        <w:rPr>
          <w:rFonts w:ascii="宋体" w:hAnsi="宋体" w:eastAsia="宋体"/>
          <w:b/>
          <w:sz w:val="24"/>
        </w:rPr>
        <w:t>5.6 PaginationPayload</w:t>
      </w:r>
      <w:bookmarkEnd w:id="26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051DC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shd w:val="clear" w:color="auto" w:fill="E6F6F2"/>
            <w:vAlign w:val="center"/>
          </w:tcPr>
          <w:p w14:paraId="3FADDB4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字段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465A1E1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类型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10C4D6D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30345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74C4C373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page</w:t>
            </w:r>
          </w:p>
        </w:tc>
        <w:tc>
          <w:tcPr>
            <w:tcW w:w="3081" w:type="dxa"/>
            <w:vAlign w:val="center"/>
          </w:tcPr>
          <w:p w14:paraId="7B7C39D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integer</w:t>
            </w:r>
          </w:p>
        </w:tc>
        <w:tc>
          <w:tcPr>
            <w:tcW w:w="3081" w:type="dxa"/>
            <w:vAlign w:val="center"/>
          </w:tcPr>
          <w:p w14:paraId="2C3753A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当前页</w:t>
            </w:r>
          </w:p>
        </w:tc>
      </w:tr>
      <w:tr w14:paraId="1843B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246DF7EC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pages</w:t>
            </w:r>
          </w:p>
        </w:tc>
        <w:tc>
          <w:tcPr>
            <w:tcW w:w="3081" w:type="dxa"/>
            <w:vAlign w:val="center"/>
          </w:tcPr>
          <w:p w14:paraId="2112250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integer</w:t>
            </w:r>
          </w:p>
        </w:tc>
        <w:tc>
          <w:tcPr>
            <w:tcW w:w="3081" w:type="dxa"/>
            <w:vAlign w:val="center"/>
          </w:tcPr>
          <w:p w14:paraId="290BFC3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总页数，至少 1</w:t>
            </w:r>
          </w:p>
        </w:tc>
      </w:tr>
      <w:tr w14:paraId="29081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706A4203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total</w:t>
            </w:r>
          </w:p>
        </w:tc>
        <w:tc>
          <w:tcPr>
            <w:tcW w:w="3081" w:type="dxa"/>
            <w:vAlign w:val="center"/>
          </w:tcPr>
          <w:p w14:paraId="522FB92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integer</w:t>
            </w:r>
          </w:p>
        </w:tc>
        <w:tc>
          <w:tcPr>
            <w:tcW w:w="3081" w:type="dxa"/>
            <w:vAlign w:val="center"/>
          </w:tcPr>
          <w:p w14:paraId="431FF2E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总记录数</w:t>
            </w:r>
          </w:p>
        </w:tc>
      </w:tr>
      <w:tr w14:paraId="55A6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5F50C9EF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per_page</w:t>
            </w:r>
          </w:p>
        </w:tc>
        <w:tc>
          <w:tcPr>
            <w:tcW w:w="3081" w:type="dxa"/>
            <w:vAlign w:val="center"/>
          </w:tcPr>
          <w:p w14:paraId="701EB8A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integer</w:t>
            </w:r>
          </w:p>
        </w:tc>
        <w:tc>
          <w:tcPr>
            <w:tcW w:w="3081" w:type="dxa"/>
            <w:vAlign w:val="center"/>
          </w:tcPr>
          <w:p w14:paraId="6B741C6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每页条数</w:t>
            </w:r>
          </w:p>
        </w:tc>
      </w:tr>
    </w:tbl>
    <w:p w14:paraId="304E7FF8">
      <w:pPr>
        <w:spacing w:after="20"/>
      </w:pPr>
    </w:p>
    <w:p w14:paraId="597665F6">
      <w:pPr>
        <w:spacing w:after="40"/>
      </w:pPr>
    </w:p>
    <w:p w14:paraId="089915CE">
      <w:pPr>
        <w:pStyle w:val="4"/>
      </w:pPr>
      <w:bookmarkStart w:id="27" w:name="_Toc29973"/>
      <w:r>
        <w:rPr>
          <w:rFonts w:ascii="宋体" w:hAnsi="宋体" w:eastAsia="宋体"/>
          <w:b/>
          <w:sz w:val="28"/>
        </w:rPr>
        <w:t>6. 系统、认证与工作台接口</w:t>
      </w:r>
      <w:bookmarkEnd w:id="27"/>
    </w:p>
    <w:p w14:paraId="60360B59">
      <w:pPr>
        <w:pStyle w:val="5"/>
      </w:pPr>
      <w:bookmarkStart w:id="28" w:name="_Toc27718"/>
      <w:r>
        <w:rPr>
          <w:rFonts w:ascii="宋体" w:hAnsi="宋体" w:eastAsia="宋体"/>
          <w:b/>
          <w:sz w:val="24"/>
        </w:rPr>
        <w:t>6.1 系统接口</w:t>
      </w:r>
      <w:bookmarkEnd w:id="28"/>
    </w:p>
    <w:p w14:paraId="3AC3BC15">
      <w:pPr>
        <w:pStyle w:val="6"/>
      </w:pPr>
      <w:r>
        <w:rPr>
          <w:rFonts w:ascii="宋体" w:hAnsi="宋体" w:eastAsia="宋体"/>
          <w:b/>
          <w:sz w:val="22"/>
        </w:rPr>
        <w:t xml:space="preserve">6.1.1 </w:t>
      </w:r>
      <w:r>
        <w:rPr>
          <w:rFonts w:ascii="Consolas" w:hAnsi="Consolas" w:eastAsia="Consolas"/>
          <w:b/>
          <w:sz w:val="20"/>
        </w:rPr>
        <w:t>GET /api</w:t>
      </w:r>
      <w:r>
        <w:rPr>
          <w:rFonts w:ascii="宋体" w:hAnsi="宋体" w:eastAsia="宋体"/>
          <w:b/>
          <w:sz w:val="22"/>
        </w:rPr>
        <w:t xml:space="preserve">（别名 </w:t>
      </w:r>
      <w:r>
        <w:rPr>
          <w:rFonts w:ascii="Consolas" w:hAnsi="Consolas" w:eastAsia="Consolas"/>
          <w:b/>
          <w:sz w:val="20"/>
        </w:rPr>
        <w:t>/api/</w:t>
      </w:r>
      <w:r>
        <w:rPr>
          <w:rFonts w:ascii="宋体" w:hAnsi="宋体" w:eastAsia="宋体"/>
          <w:b/>
          <w:sz w:val="22"/>
        </w:rPr>
        <w:t>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0488E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433D1A0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68E71D9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27F4B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25DE6F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用途</w:t>
            </w:r>
          </w:p>
        </w:tc>
        <w:tc>
          <w:tcPr>
            <w:tcW w:w="4621" w:type="dxa"/>
            <w:vAlign w:val="center"/>
          </w:tcPr>
          <w:p w14:paraId="6C480E6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返回 API 根信息与健康检查入口</w:t>
            </w:r>
          </w:p>
        </w:tc>
      </w:tr>
      <w:tr w14:paraId="1E7C0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493D89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</w:t>
            </w:r>
          </w:p>
        </w:tc>
        <w:tc>
          <w:tcPr>
            <w:tcW w:w="4621" w:type="dxa"/>
            <w:vAlign w:val="center"/>
          </w:tcPr>
          <w:p w14:paraId="17C60DC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公开</w:t>
            </w:r>
          </w:p>
        </w:tc>
      </w:tr>
      <w:tr w14:paraId="022AB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C7D343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请求参数</w:t>
            </w:r>
          </w:p>
        </w:tc>
        <w:tc>
          <w:tcPr>
            <w:tcW w:w="4621" w:type="dxa"/>
            <w:vAlign w:val="center"/>
          </w:tcPr>
          <w:p w14:paraId="62B38F0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无</w:t>
            </w:r>
          </w:p>
        </w:tc>
      </w:tr>
      <w:tr w14:paraId="5E665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7488BE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成功响应</w:t>
            </w:r>
          </w:p>
        </w:tc>
        <w:tc>
          <w:tcPr>
            <w:tcW w:w="4621" w:type="dxa"/>
            <w:vAlign w:val="center"/>
          </w:tcPr>
          <w:p w14:paraId="0F0DEDE2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name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version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description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health</w:t>
            </w:r>
          </w:p>
        </w:tc>
      </w:tr>
      <w:tr w14:paraId="27254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1834F1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错误</w:t>
            </w:r>
          </w:p>
        </w:tc>
        <w:tc>
          <w:tcPr>
            <w:tcW w:w="4621" w:type="dxa"/>
            <w:vAlign w:val="center"/>
          </w:tcPr>
          <w:p w14:paraId="283DDF3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正常无业务错误</w:t>
            </w:r>
          </w:p>
        </w:tc>
      </w:tr>
    </w:tbl>
    <w:p w14:paraId="7533D31C">
      <w:pPr>
        <w:spacing w:after="20"/>
      </w:pPr>
    </w:p>
    <w:p w14:paraId="5C736CBD">
      <w:r>
        <w:rPr>
          <w:rFonts w:ascii="宋体" w:hAnsi="宋体" w:eastAsia="宋体"/>
          <w:b/>
          <w:sz w:val="21"/>
        </w:rPr>
        <w:t>响应示例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2DD83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F6F8FB"/>
          </w:tcPr>
          <w:p w14:paraId="0C04C921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>{</w:t>
            </w:r>
          </w:p>
          <w:p w14:paraId="4A7041E0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"name": "智慧企业知识财富库",</w:t>
            </w:r>
          </w:p>
          <w:p w14:paraId="66D07B92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"version": "2.0",</w:t>
            </w:r>
          </w:p>
          <w:p w14:paraId="6746B318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"description": "企业知识管理、检索问答与关系图 REST API",</w:t>
            </w:r>
          </w:p>
          <w:p w14:paraId="3B1D1484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"health": "/api/health"</w:t>
            </w:r>
          </w:p>
          <w:p w14:paraId="4022F9A9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>}</w:t>
            </w:r>
          </w:p>
        </w:tc>
      </w:tr>
    </w:tbl>
    <w:p w14:paraId="7848475F">
      <w:pPr>
        <w:spacing w:after="20"/>
      </w:pPr>
    </w:p>
    <w:p w14:paraId="49A0CB0C">
      <w:pPr>
        <w:pStyle w:val="6"/>
      </w:pPr>
      <w:r>
        <w:rPr>
          <w:rFonts w:ascii="宋体" w:hAnsi="宋体" w:eastAsia="宋体"/>
          <w:b/>
          <w:sz w:val="22"/>
        </w:rPr>
        <w:t xml:space="preserve">6.1.2 </w:t>
      </w:r>
      <w:r>
        <w:rPr>
          <w:rFonts w:ascii="Consolas" w:hAnsi="Consolas" w:eastAsia="Consolas"/>
          <w:b/>
          <w:sz w:val="20"/>
        </w:rPr>
        <w:t>GET /api/health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78D9E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59EC2B6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0A30066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2116F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CF9B65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用途</w:t>
            </w:r>
          </w:p>
        </w:tc>
        <w:tc>
          <w:tcPr>
            <w:tcW w:w="4621" w:type="dxa"/>
            <w:vAlign w:val="center"/>
          </w:tcPr>
          <w:p w14:paraId="5B7FE99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检查 Flask 应用与 SQLite 连通性</w:t>
            </w:r>
          </w:p>
        </w:tc>
      </w:tr>
      <w:tr w14:paraId="65832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0CFF75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</w:t>
            </w:r>
          </w:p>
        </w:tc>
        <w:tc>
          <w:tcPr>
            <w:tcW w:w="4621" w:type="dxa"/>
            <w:vAlign w:val="center"/>
          </w:tcPr>
          <w:p w14:paraId="6C3146B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公开</w:t>
            </w:r>
          </w:p>
        </w:tc>
      </w:tr>
      <w:tr w14:paraId="125F5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DCD6AA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请求参数</w:t>
            </w:r>
          </w:p>
        </w:tc>
        <w:tc>
          <w:tcPr>
            <w:tcW w:w="4621" w:type="dxa"/>
            <w:vAlign w:val="center"/>
          </w:tcPr>
          <w:p w14:paraId="476016E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无</w:t>
            </w:r>
          </w:p>
        </w:tc>
      </w:tr>
      <w:tr w14:paraId="281B8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CBFE96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成功响应</w:t>
            </w:r>
          </w:p>
        </w:tc>
        <w:tc>
          <w:tcPr>
            <w:tcW w:w="4621" w:type="dxa"/>
            <w:vAlign w:val="center"/>
          </w:tcPr>
          <w:p w14:paraId="2D41F5E5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  <w:r>
              <w:rPr>
                <w:rFonts w:ascii="宋体" w:hAnsi="宋体" w:eastAsia="宋体"/>
                <w:b w:val="0"/>
                <w:sz w:val="17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ok</w:t>
            </w:r>
            <w:r>
              <w:rPr>
                <w:rFonts w:ascii="宋体" w:hAnsi="宋体" w:eastAsia="宋体"/>
                <w:b w:val="0"/>
                <w:sz w:val="17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degraded</w:t>
            </w:r>
            <w:r>
              <w:rPr>
                <w:rFonts w:ascii="宋体" w:hAnsi="宋体" w:eastAsia="宋体"/>
                <w:b w:val="0"/>
                <w:sz w:val="17"/>
              </w:rPr>
              <w:t>）、</w:t>
            </w:r>
            <w:r>
              <w:rPr>
                <w:rFonts w:ascii="Consolas" w:hAnsi="Consolas" w:eastAsia="Consolas"/>
                <w:b w:val="0"/>
                <w:sz w:val="17"/>
              </w:rPr>
              <w:t>database</w:t>
            </w:r>
            <w:r>
              <w:rPr>
                <w:rFonts w:ascii="宋体" w:hAnsi="宋体" w:eastAsia="宋体"/>
                <w:b w:val="0"/>
                <w:sz w:val="17"/>
              </w:rPr>
              <w:t>（boolean）、</w:t>
            </w:r>
            <w:r>
              <w:rPr>
                <w:rFonts w:ascii="Consolas" w:hAnsi="Consolas" w:eastAsia="Consolas"/>
                <w:b w:val="0"/>
                <w:sz w:val="17"/>
              </w:rPr>
              <w:t>version</w:t>
            </w:r>
          </w:p>
        </w:tc>
      </w:tr>
      <w:tr w14:paraId="6499B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F33F50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状态码</w:t>
            </w:r>
          </w:p>
        </w:tc>
        <w:tc>
          <w:tcPr>
            <w:tcW w:w="4621" w:type="dxa"/>
            <w:vAlign w:val="center"/>
          </w:tcPr>
          <w:p w14:paraId="3C3D012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始终按当前实现返回 200；数据库失败时 </w:t>
            </w:r>
            <w:r>
              <w:rPr>
                <w:rFonts w:ascii="Consolas" w:hAnsi="Consolas" w:eastAsia="Consolas"/>
                <w:b w:val="0"/>
                <w:sz w:val="17"/>
              </w:rPr>
              <w:t>status="degraded"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database=false</w:t>
            </w:r>
          </w:p>
        </w:tc>
      </w:tr>
      <w:tr w14:paraId="72D42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5781D3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错误</w:t>
            </w:r>
          </w:p>
        </w:tc>
        <w:tc>
          <w:tcPr>
            <w:tcW w:w="4621" w:type="dxa"/>
            <w:vAlign w:val="center"/>
          </w:tcPr>
          <w:p w14:paraId="174126C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不抛出业务错误</w:t>
            </w:r>
          </w:p>
        </w:tc>
      </w:tr>
    </w:tbl>
    <w:p w14:paraId="2C946C77">
      <w:pPr>
        <w:spacing w:after="20"/>
      </w:pPr>
    </w:p>
    <w:p w14:paraId="62952CA5">
      <w:r>
        <w:rPr>
          <w:rFonts w:ascii="宋体" w:hAnsi="宋体" w:eastAsia="宋体"/>
          <w:b/>
          <w:sz w:val="21"/>
        </w:rPr>
        <w:t>响应示例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2DB15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F6F8FB"/>
          </w:tcPr>
          <w:p w14:paraId="3B83369F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>{</w:t>
            </w:r>
          </w:p>
          <w:p w14:paraId="50398C6D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"status": "ok",</w:t>
            </w:r>
          </w:p>
          <w:p w14:paraId="2FC38180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"database": true,</w:t>
            </w:r>
          </w:p>
          <w:p w14:paraId="6A742188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"version": "2.0"</w:t>
            </w:r>
          </w:p>
          <w:p w14:paraId="3BA81FD0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>}</w:t>
            </w:r>
          </w:p>
        </w:tc>
      </w:tr>
    </w:tbl>
    <w:p w14:paraId="74893D1B">
      <w:pPr>
        <w:spacing w:after="20"/>
      </w:pPr>
    </w:p>
    <w:p w14:paraId="3D65F2D7">
      <w:pPr>
        <w:pStyle w:val="6"/>
      </w:pPr>
      <w:r>
        <w:rPr>
          <w:rFonts w:ascii="宋体" w:hAnsi="宋体" w:eastAsia="宋体"/>
          <w:b/>
          <w:sz w:val="22"/>
        </w:rPr>
        <w:t xml:space="preserve">6.1.3 </w:t>
      </w:r>
      <w:r>
        <w:rPr>
          <w:rFonts w:ascii="Consolas" w:hAnsi="Consolas" w:eastAsia="Consolas"/>
          <w:b/>
          <w:sz w:val="20"/>
        </w:rPr>
        <w:t>GET /api/meta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4FCF6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6ED6691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64C93ED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72F37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704F8F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用途</w:t>
            </w:r>
          </w:p>
        </w:tc>
        <w:tc>
          <w:tcPr>
            <w:tcW w:w="4621" w:type="dxa"/>
            <w:vAlign w:val="center"/>
          </w:tcPr>
          <w:p w14:paraId="3418318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前端启动时读取系统名称、版本、技术栈、演示账号与枚举标签</w:t>
            </w:r>
          </w:p>
        </w:tc>
      </w:tr>
      <w:tr w14:paraId="67CAD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9927EC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</w:t>
            </w:r>
          </w:p>
        </w:tc>
        <w:tc>
          <w:tcPr>
            <w:tcW w:w="4621" w:type="dxa"/>
            <w:vAlign w:val="center"/>
          </w:tcPr>
          <w:p w14:paraId="1682A7B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公开</w:t>
            </w:r>
          </w:p>
        </w:tc>
      </w:tr>
      <w:tr w14:paraId="4C90B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956C75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请求参数</w:t>
            </w:r>
          </w:p>
        </w:tc>
        <w:tc>
          <w:tcPr>
            <w:tcW w:w="4621" w:type="dxa"/>
            <w:vAlign w:val="center"/>
          </w:tcPr>
          <w:p w14:paraId="0CCA53A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无</w:t>
            </w:r>
          </w:p>
        </w:tc>
      </w:tr>
      <w:tr w14:paraId="29786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1D3E28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成功响应字段</w:t>
            </w:r>
          </w:p>
        </w:tc>
        <w:tc>
          <w:tcPr>
            <w:tcW w:w="4621" w:type="dxa"/>
            <w:vAlign w:val="center"/>
          </w:tcPr>
          <w:p w14:paraId="31856418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name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name_en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version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tagline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tech_stack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features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scenarios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demo_accounts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departments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visibility_labels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status_labels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role_labels</w:t>
            </w:r>
          </w:p>
        </w:tc>
      </w:tr>
      <w:tr w14:paraId="5DA04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D1764A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错误</w:t>
            </w:r>
          </w:p>
        </w:tc>
        <w:tc>
          <w:tcPr>
            <w:tcW w:w="4621" w:type="dxa"/>
            <w:vAlign w:val="center"/>
          </w:tcPr>
          <w:p w14:paraId="0BC979C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正常无业务错误</w:t>
            </w:r>
          </w:p>
        </w:tc>
      </w:tr>
    </w:tbl>
    <w:p w14:paraId="476637BD">
      <w:pPr>
        <w:spacing w:after="20"/>
      </w:pPr>
    </w:p>
    <w:p w14:paraId="2F7415C0">
      <w:r>
        <w:rPr>
          <w:rFonts w:ascii="宋体" w:hAnsi="宋体" w:eastAsia="宋体"/>
          <w:b/>
          <w:sz w:val="21"/>
        </w:rPr>
        <w:t>主要字段结构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191"/>
      </w:tblGrid>
      <w:tr w14:paraId="28B36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shd w:val="clear" w:color="auto" w:fill="E6F6F2"/>
            <w:vAlign w:val="center"/>
          </w:tcPr>
          <w:p w14:paraId="55785A1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字段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7B8B810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类型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1473505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3E97B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0457D68C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demo_accounts</w:t>
            </w:r>
          </w:p>
        </w:tc>
        <w:tc>
          <w:tcPr>
            <w:tcW w:w="3081" w:type="dxa"/>
            <w:vAlign w:val="center"/>
          </w:tcPr>
          <w:p w14:paraId="67FCA75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array</w:t>
            </w:r>
          </w:p>
        </w:tc>
        <w:tc>
          <w:tcPr>
            <w:tcW w:w="3081" w:type="dxa"/>
            <w:vAlign w:val="center"/>
          </w:tcPr>
          <w:p w14:paraId="087BA4C0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{username,password,label,hint}</w:t>
            </w:r>
            <w:r>
              <w:rPr>
                <w:rFonts w:ascii="宋体" w:hAnsi="宋体" w:eastAsia="宋体"/>
                <w:b w:val="0"/>
                <w:sz w:val="17"/>
              </w:rPr>
              <w:t>，用于登录页演示账号快捷填充</w:t>
            </w:r>
          </w:p>
        </w:tc>
      </w:tr>
      <w:tr w14:paraId="1F99B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35AA1B82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departments</w:t>
            </w:r>
          </w:p>
        </w:tc>
        <w:tc>
          <w:tcPr>
            <w:tcW w:w="3081" w:type="dxa"/>
            <w:vAlign w:val="center"/>
          </w:tcPr>
          <w:p w14:paraId="1505B68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string[]</w:t>
            </w:r>
          </w:p>
        </w:tc>
        <w:tc>
          <w:tcPr>
            <w:tcW w:w="3081" w:type="dxa"/>
            <w:vAlign w:val="center"/>
          </w:tcPr>
          <w:p w14:paraId="7587720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九个部门</w:t>
            </w:r>
          </w:p>
        </w:tc>
      </w:tr>
      <w:tr w14:paraId="1E0C7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38D28F99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visibility_labels</w:t>
            </w:r>
          </w:p>
        </w:tc>
        <w:tc>
          <w:tcPr>
            <w:tcW w:w="3081" w:type="dxa"/>
            <w:vAlign w:val="center"/>
          </w:tcPr>
          <w:p w14:paraId="1C88131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object</w:t>
            </w:r>
          </w:p>
        </w:tc>
        <w:tc>
          <w:tcPr>
            <w:tcW w:w="3081" w:type="dxa"/>
            <w:vAlign w:val="center"/>
          </w:tcPr>
          <w:p w14:paraId="74FA6A88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public/internal/secret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到中文</w:t>
            </w:r>
          </w:p>
        </w:tc>
      </w:tr>
      <w:tr w14:paraId="7EFBB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2867AE97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status_labels</w:t>
            </w:r>
          </w:p>
        </w:tc>
        <w:tc>
          <w:tcPr>
            <w:tcW w:w="3081" w:type="dxa"/>
            <w:vAlign w:val="center"/>
          </w:tcPr>
          <w:p w14:paraId="29F521C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object</w:t>
            </w:r>
          </w:p>
        </w:tc>
        <w:tc>
          <w:tcPr>
            <w:tcW w:w="3081" w:type="dxa"/>
            <w:vAlign w:val="center"/>
          </w:tcPr>
          <w:p w14:paraId="60ED5DB3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draft/published/archived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到中文</w:t>
            </w:r>
          </w:p>
        </w:tc>
      </w:tr>
      <w:tr w14:paraId="46185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21957CF6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role_labels</w:t>
            </w:r>
          </w:p>
        </w:tc>
        <w:tc>
          <w:tcPr>
            <w:tcW w:w="3081" w:type="dxa"/>
            <w:vAlign w:val="center"/>
          </w:tcPr>
          <w:p w14:paraId="4D72F77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object</w:t>
            </w:r>
          </w:p>
        </w:tc>
        <w:tc>
          <w:tcPr>
            <w:tcW w:w="3081" w:type="dxa"/>
            <w:vAlign w:val="center"/>
          </w:tcPr>
          <w:p w14:paraId="70F5A948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admin/employee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到中文</w:t>
            </w:r>
          </w:p>
        </w:tc>
      </w:tr>
    </w:tbl>
    <w:p w14:paraId="718BFD96">
      <w:pPr>
        <w:spacing w:after="20"/>
      </w:pPr>
    </w:p>
    <w:p w14:paraId="5C3F70F6">
      <w:pPr>
        <w:pStyle w:val="6"/>
      </w:pPr>
      <w:r>
        <w:rPr>
          <w:rFonts w:ascii="宋体" w:hAnsi="宋体" w:eastAsia="宋体"/>
          <w:b/>
          <w:sz w:val="22"/>
        </w:rPr>
        <w:t xml:space="preserve">6.1.4 兼容健康检查 </w:t>
      </w:r>
      <w:r>
        <w:rPr>
          <w:rFonts w:ascii="Consolas" w:hAnsi="Consolas" w:eastAsia="Consolas"/>
          <w:b/>
          <w:sz w:val="20"/>
        </w:rPr>
        <w:t>GET /health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09631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0BA2C3F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598B4FC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578B2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7AB707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用途</w:t>
            </w:r>
          </w:p>
        </w:tc>
        <w:tc>
          <w:tcPr>
            <w:tcW w:w="4621" w:type="dxa"/>
            <w:vAlign w:val="center"/>
          </w:tcPr>
          <w:p w14:paraId="33805EB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旧页面/启动脚本兼容的健康检查</w:t>
            </w:r>
          </w:p>
        </w:tc>
      </w:tr>
      <w:tr w14:paraId="462CA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CFCA5B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</w:t>
            </w:r>
          </w:p>
        </w:tc>
        <w:tc>
          <w:tcPr>
            <w:tcW w:w="4621" w:type="dxa"/>
            <w:vAlign w:val="center"/>
          </w:tcPr>
          <w:p w14:paraId="57AD29B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公开</w:t>
            </w:r>
          </w:p>
        </w:tc>
      </w:tr>
      <w:tr w14:paraId="094CF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4AC7FD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成功响应</w:t>
            </w:r>
          </w:p>
        </w:tc>
        <w:tc>
          <w:tcPr>
            <w:tcW w:w="4621" w:type="dxa"/>
            <w:vAlign w:val="center"/>
          </w:tcPr>
          <w:p w14:paraId="48476556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app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version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database</w:t>
            </w:r>
          </w:p>
        </w:tc>
      </w:tr>
      <w:tr w14:paraId="55BFC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07EC72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与 </w:t>
            </w:r>
            <w:r>
              <w:rPr>
                <w:rFonts w:ascii="Consolas" w:hAnsi="Consolas" w:eastAsia="Consolas"/>
                <w:b w:val="0"/>
                <w:sz w:val="17"/>
              </w:rPr>
              <w:t>/api/health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差异</w:t>
            </w:r>
          </w:p>
        </w:tc>
        <w:tc>
          <w:tcPr>
            <w:tcW w:w="4621" w:type="dxa"/>
            <w:vAlign w:val="center"/>
          </w:tcPr>
          <w:p w14:paraId="1675F65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多返回 </w:t>
            </w:r>
            <w:r>
              <w:rPr>
                <w:rFonts w:ascii="Consolas" w:hAnsi="Consolas" w:eastAsia="Consolas"/>
                <w:b w:val="0"/>
                <w:sz w:val="17"/>
              </w:rPr>
              <w:t>app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字段；两者都执行 </w:t>
            </w:r>
            <w:r>
              <w:rPr>
                <w:rFonts w:ascii="Consolas" w:hAnsi="Consolas" w:eastAsia="Consolas"/>
                <w:b w:val="0"/>
                <w:sz w:val="17"/>
              </w:rPr>
              <w:t>SELECT 1</w:t>
            </w:r>
          </w:p>
        </w:tc>
      </w:tr>
    </w:tbl>
    <w:p w14:paraId="7654BE77">
      <w:pPr>
        <w:spacing w:after="20"/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479D3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F6F8FB"/>
          </w:tcPr>
          <w:p w14:paraId="046EA964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>{</w:t>
            </w:r>
          </w:p>
          <w:p w14:paraId="391B8AC7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"status": "ok",</w:t>
            </w:r>
          </w:p>
          <w:p w14:paraId="52DA34EB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"app": "智慧企业知识财富库",</w:t>
            </w:r>
          </w:p>
          <w:p w14:paraId="76332166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"version": "2.0",</w:t>
            </w:r>
          </w:p>
          <w:p w14:paraId="3A75AE37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"database": true</w:t>
            </w:r>
          </w:p>
          <w:p w14:paraId="627E5D88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>}</w:t>
            </w:r>
          </w:p>
        </w:tc>
      </w:tr>
    </w:tbl>
    <w:p w14:paraId="76E8330A">
      <w:pPr>
        <w:spacing w:after="20"/>
      </w:pPr>
    </w:p>
    <w:p w14:paraId="600D4A2D">
      <w:pPr>
        <w:pStyle w:val="5"/>
      </w:pPr>
      <w:bookmarkStart w:id="29" w:name="_Toc32647"/>
      <w:r>
        <w:rPr>
          <w:rFonts w:ascii="宋体" w:hAnsi="宋体" w:eastAsia="宋体"/>
          <w:b/>
          <w:sz w:val="24"/>
        </w:rPr>
        <w:t>6.2 认证接口</w:t>
      </w:r>
      <w:bookmarkEnd w:id="29"/>
    </w:p>
    <w:p w14:paraId="374C86CB">
      <w:pPr>
        <w:pStyle w:val="6"/>
      </w:pPr>
      <w:r>
        <w:rPr>
          <w:rFonts w:ascii="宋体" w:hAnsi="宋体" w:eastAsia="宋体"/>
          <w:b/>
          <w:sz w:val="22"/>
        </w:rPr>
        <w:t xml:space="preserve">6.2.1 </w:t>
      </w:r>
      <w:r>
        <w:rPr>
          <w:rFonts w:ascii="Consolas" w:hAnsi="Consolas" w:eastAsia="Consolas"/>
          <w:b/>
          <w:sz w:val="20"/>
        </w:rPr>
        <w:t>POST /api/auth/login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1DC43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75DFD1E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759EE99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0B645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038BD5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用途</w:t>
            </w:r>
          </w:p>
        </w:tc>
        <w:tc>
          <w:tcPr>
            <w:tcW w:w="4621" w:type="dxa"/>
            <w:vAlign w:val="center"/>
          </w:tcPr>
          <w:p w14:paraId="19605FF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登录并建立服务端会话</w:t>
            </w:r>
          </w:p>
        </w:tc>
      </w:tr>
      <w:tr w14:paraId="65B15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5B0471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</w:t>
            </w:r>
          </w:p>
        </w:tc>
        <w:tc>
          <w:tcPr>
            <w:tcW w:w="4621" w:type="dxa"/>
            <w:vAlign w:val="center"/>
          </w:tcPr>
          <w:p w14:paraId="076139D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公开</w:t>
            </w:r>
          </w:p>
        </w:tc>
      </w:tr>
      <w:tr w14:paraId="21F56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6448B1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请求体</w:t>
            </w:r>
          </w:p>
        </w:tc>
        <w:tc>
          <w:tcPr>
            <w:tcW w:w="4621" w:type="dxa"/>
            <w:vAlign w:val="center"/>
          </w:tcPr>
          <w:p w14:paraId="04BC5E63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username</w:t>
            </w:r>
            <w:r>
              <w:rPr>
                <w:rFonts w:ascii="宋体" w:hAnsi="宋体" w:eastAsia="宋体"/>
                <w:b w:val="0"/>
                <w:sz w:val="17"/>
              </w:rPr>
              <w:t>（必填）、</w:t>
            </w:r>
            <w:r>
              <w:rPr>
                <w:rFonts w:ascii="Consolas" w:hAnsi="Consolas" w:eastAsia="Consolas"/>
                <w:b w:val="0"/>
                <w:sz w:val="17"/>
              </w:rPr>
              <w:t>password</w:t>
            </w:r>
            <w:r>
              <w:rPr>
                <w:rFonts w:ascii="宋体" w:hAnsi="宋体" w:eastAsia="宋体"/>
                <w:b w:val="0"/>
                <w:sz w:val="17"/>
              </w:rPr>
              <w:t>（必填）、</w:t>
            </w:r>
            <w:r>
              <w:rPr>
                <w:rFonts w:ascii="Consolas" w:hAnsi="Consolas" w:eastAsia="Consolas"/>
                <w:b w:val="0"/>
                <w:sz w:val="17"/>
              </w:rPr>
              <w:t>remember</w:t>
            </w:r>
            <w:r>
              <w:rPr>
                <w:rFonts w:ascii="宋体" w:hAnsi="宋体" w:eastAsia="宋体"/>
                <w:b w:val="0"/>
                <w:sz w:val="17"/>
              </w:rPr>
              <w:t>（可选 boolean）</w:t>
            </w:r>
          </w:p>
        </w:tc>
      </w:tr>
      <w:tr w14:paraId="25C6B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E84AA5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成功响应</w:t>
            </w:r>
          </w:p>
        </w:tc>
        <w:tc>
          <w:tcPr>
            <w:tcW w:w="4621" w:type="dxa"/>
            <w:vAlign w:val="center"/>
          </w:tcPr>
          <w:p w14:paraId="5B2831E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200：</w:t>
            </w:r>
            <w:r>
              <w:rPr>
                <w:rFonts w:ascii="Consolas" w:hAnsi="Consolas" w:eastAsia="Consolas"/>
                <w:b w:val="0"/>
                <w:sz w:val="17"/>
              </w:rPr>
              <w:t>user</w:t>
            </w:r>
            <w:r>
              <w:rPr>
                <w:rFonts w:ascii="宋体" w:hAnsi="宋体" w:eastAsia="宋体"/>
                <w:b w:val="0"/>
                <w:sz w:val="17"/>
              </w:rPr>
              <w:t>（UserPayload）、</w:t>
            </w:r>
            <w:r>
              <w:rPr>
                <w:rFonts w:ascii="Consolas" w:hAnsi="Consolas" w:eastAsia="Consolas"/>
                <w:b w:val="0"/>
                <w:sz w:val="17"/>
              </w:rPr>
              <w:t>message</w:t>
            </w:r>
          </w:p>
        </w:tc>
      </w:tr>
      <w:tr w14:paraId="777F8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E2440A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失败响应</w:t>
            </w:r>
          </w:p>
        </w:tc>
        <w:tc>
          <w:tcPr>
            <w:tcW w:w="4621" w:type="dxa"/>
            <w:vAlign w:val="center"/>
          </w:tcPr>
          <w:p w14:paraId="1A74DD0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401 </w:t>
            </w:r>
            <w:r>
              <w:rPr>
                <w:rFonts w:ascii="Consolas" w:hAnsi="Consolas" w:eastAsia="Consolas"/>
                <w:b w:val="0"/>
                <w:sz w:val="17"/>
              </w:rPr>
              <w:t>INVALID_CREDENTIALS</w:t>
            </w:r>
            <w:r>
              <w:rPr>
                <w:rFonts w:ascii="宋体" w:hAnsi="宋体" w:eastAsia="宋体"/>
                <w:b w:val="0"/>
                <w:sz w:val="17"/>
              </w:rPr>
              <w:t xml:space="preserve">；429 带 </w:t>
            </w:r>
            <w:r>
              <w:rPr>
                <w:rFonts w:ascii="Consolas" w:hAnsi="Consolas" w:eastAsia="Consolas"/>
                <w:b w:val="0"/>
                <w:sz w:val="17"/>
              </w:rPr>
              <w:t>retry_after</w:t>
            </w:r>
          </w:p>
        </w:tc>
      </w:tr>
      <w:tr w14:paraId="77087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E5D535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审计</w:t>
            </w:r>
          </w:p>
        </w:tc>
        <w:tc>
          <w:tcPr>
            <w:tcW w:w="4621" w:type="dxa"/>
            <w:vAlign w:val="center"/>
          </w:tcPr>
          <w:p w14:paraId="0C8461A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成功写 </w:t>
            </w:r>
            <w:r>
              <w:rPr>
                <w:rFonts w:ascii="Consolas" w:hAnsi="Consolas" w:eastAsia="Consolas"/>
                <w:b w:val="0"/>
                <w:sz w:val="17"/>
              </w:rPr>
              <w:t>login</w:t>
            </w:r>
            <w:r>
              <w:rPr>
                <w:rFonts w:ascii="宋体" w:hAnsi="宋体" w:eastAsia="宋体"/>
                <w:b w:val="0"/>
                <w:sz w:val="17"/>
              </w:rPr>
              <w:t xml:space="preserve">，失败写 </w:t>
            </w:r>
            <w:r>
              <w:rPr>
                <w:rFonts w:ascii="Consolas" w:hAnsi="Consolas" w:eastAsia="Consolas"/>
                <w:b w:val="0"/>
                <w:sz w:val="17"/>
              </w:rPr>
              <w:t>login_failed</w:t>
            </w:r>
          </w:p>
        </w:tc>
      </w:tr>
      <w:tr w14:paraId="08729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860E82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限流</w:t>
            </w:r>
          </w:p>
        </w:tc>
        <w:tc>
          <w:tcPr>
            <w:tcW w:w="4621" w:type="dxa"/>
            <w:vAlign w:val="center"/>
          </w:tcPr>
          <w:p w14:paraId="0C49E3D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默认同 IP 300 秒内 8 次失败后锁定，成功清零</w:t>
            </w:r>
          </w:p>
        </w:tc>
      </w:tr>
    </w:tbl>
    <w:p w14:paraId="1A8A6827">
      <w:pPr>
        <w:spacing w:after="20"/>
      </w:pPr>
    </w:p>
    <w:p w14:paraId="5DC83EE3">
      <w:r>
        <w:rPr>
          <w:rFonts w:ascii="宋体" w:hAnsi="宋体" w:eastAsia="宋体"/>
          <w:b/>
          <w:sz w:val="21"/>
        </w:rPr>
        <w:t>请求示例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2A295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F6F8FB"/>
          </w:tcPr>
          <w:p w14:paraId="57E1212F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>{</w:t>
            </w:r>
          </w:p>
          <w:p w14:paraId="4D979BFD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"username": "admin",</w:t>
            </w:r>
          </w:p>
          <w:p w14:paraId="0679E944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"password": "admin123",</w:t>
            </w:r>
          </w:p>
          <w:p w14:paraId="329BA08E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"remember": false</w:t>
            </w:r>
          </w:p>
          <w:p w14:paraId="4D6E196B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>}</w:t>
            </w:r>
          </w:p>
        </w:tc>
      </w:tr>
    </w:tbl>
    <w:p w14:paraId="53E5A142">
      <w:pPr>
        <w:spacing w:after="20"/>
      </w:pPr>
    </w:p>
    <w:p w14:paraId="7CCB2EAA">
      <w:r>
        <w:rPr>
          <w:rFonts w:ascii="宋体" w:hAnsi="宋体" w:eastAsia="宋体"/>
          <w:b/>
          <w:sz w:val="21"/>
        </w:rPr>
        <w:t>成功响应示例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2EA86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F6F8FB"/>
          </w:tcPr>
          <w:p w14:paraId="786DE212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>{</w:t>
            </w:r>
          </w:p>
          <w:p w14:paraId="4F02E42E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"user": {</w:t>
            </w:r>
          </w:p>
          <w:p w14:paraId="617A9D91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"id": 1,</w:t>
            </w:r>
          </w:p>
          <w:p w14:paraId="4F49CE74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"username": "admin",</w:t>
            </w:r>
          </w:p>
          <w:p w14:paraId="0AC7FFCB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"display_name": "系统管理员",</w:t>
            </w:r>
          </w:p>
          <w:p w14:paraId="44C9CDF4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"role": "admin",</w:t>
            </w:r>
          </w:p>
          <w:p w14:paraId="017FD006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"role_label": "管理员",</w:t>
            </w:r>
          </w:p>
          <w:p w14:paraId="37C4302E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"department": "综合部",</w:t>
            </w:r>
          </w:p>
          <w:p w14:paraId="7F7B504B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"is_admin": true,</w:t>
            </w:r>
          </w:p>
          <w:p w14:paraId="397778E2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"created_at": "2026-09-15 10:00:00"</w:t>
            </w:r>
          </w:p>
          <w:p w14:paraId="3E02E20E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},</w:t>
            </w:r>
          </w:p>
          <w:p w14:paraId="5D8E1DF5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"message": "登录成功"</w:t>
            </w:r>
          </w:p>
          <w:p w14:paraId="4B08CF1D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>}</w:t>
            </w:r>
          </w:p>
        </w:tc>
      </w:tr>
    </w:tbl>
    <w:p w14:paraId="032A9036">
      <w:pPr>
        <w:spacing w:after="20"/>
      </w:pPr>
    </w:p>
    <w:p w14:paraId="6C24A9B8">
      <w:r>
        <w:rPr>
          <w:rFonts w:ascii="宋体" w:hAnsi="宋体" w:eastAsia="宋体"/>
          <w:b/>
          <w:sz w:val="21"/>
        </w:rPr>
        <w:t>失败响应示例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6E73D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F6F8FB"/>
          </w:tcPr>
          <w:p w14:paraId="2AA70ABC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>{</w:t>
            </w:r>
          </w:p>
          <w:p w14:paraId="1F26E9CE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"error": "用户名或密码错误",</w:t>
            </w:r>
          </w:p>
          <w:p w14:paraId="2E594675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"code": "INVALID_CREDENTIALS"</w:t>
            </w:r>
          </w:p>
          <w:p w14:paraId="0CECC2C5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>}</w:t>
            </w:r>
          </w:p>
        </w:tc>
      </w:tr>
    </w:tbl>
    <w:p w14:paraId="62986BE1">
      <w:pPr>
        <w:spacing w:after="20"/>
      </w:pPr>
    </w:p>
    <w:p w14:paraId="3D85BDC8">
      <w:r>
        <w:rPr>
          <w:rFonts w:ascii="宋体" w:hAnsi="宋体" w:eastAsia="宋体"/>
          <w:b/>
          <w:sz w:val="21"/>
        </w:rPr>
        <w:t>锁定响应示例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3CF01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F6F8FB"/>
          </w:tcPr>
          <w:p w14:paraId="133889CE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>{</w:t>
            </w:r>
          </w:p>
          <w:p w14:paraId="02DA6CB6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"error": "登录失败次数过多，请 183 秒后再试",</w:t>
            </w:r>
          </w:p>
          <w:p w14:paraId="6853225A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"retry_after": 183</w:t>
            </w:r>
          </w:p>
          <w:p w14:paraId="4F8A2781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>}</w:t>
            </w:r>
          </w:p>
        </w:tc>
      </w:tr>
    </w:tbl>
    <w:p w14:paraId="61C04034">
      <w:pPr>
        <w:spacing w:after="20"/>
      </w:pPr>
    </w:p>
    <w:p w14:paraId="1E69F681">
      <w:pPr>
        <w:pStyle w:val="6"/>
      </w:pPr>
      <w:r>
        <w:rPr>
          <w:rFonts w:ascii="宋体" w:hAnsi="宋体" w:eastAsia="宋体"/>
          <w:b/>
          <w:sz w:val="22"/>
        </w:rPr>
        <w:t xml:space="preserve">6.2.2 </w:t>
      </w:r>
      <w:r>
        <w:rPr>
          <w:rFonts w:ascii="Consolas" w:hAnsi="Consolas" w:eastAsia="Consolas"/>
          <w:b/>
          <w:sz w:val="20"/>
        </w:rPr>
        <w:t>GET /api/auth/session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32B53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7F344DF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2F43602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1688F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B702F9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用途</w:t>
            </w:r>
          </w:p>
        </w:tc>
        <w:tc>
          <w:tcPr>
            <w:tcW w:w="4621" w:type="dxa"/>
            <w:vAlign w:val="center"/>
          </w:tcPr>
          <w:p w14:paraId="1C22E5A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页面启动时查询当前登录用户；匿名不是错误</w:t>
            </w:r>
          </w:p>
        </w:tc>
      </w:tr>
      <w:tr w14:paraId="51C8B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B50BA2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</w:t>
            </w:r>
          </w:p>
        </w:tc>
        <w:tc>
          <w:tcPr>
            <w:tcW w:w="4621" w:type="dxa"/>
            <w:vAlign w:val="center"/>
          </w:tcPr>
          <w:p w14:paraId="5B1739F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公开</w:t>
            </w:r>
          </w:p>
        </w:tc>
      </w:tr>
      <w:tr w14:paraId="5E1BE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5BC750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请求参数</w:t>
            </w:r>
          </w:p>
        </w:tc>
        <w:tc>
          <w:tcPr>
            <w:tcW w:w="4621" w:type="dxa"/>
            <w:vAlign w:val="center"/>
          </w:tcPr>
          <w:p w14:paraId="6A7C6CC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无</w:t>
            </w:r>
          </w:p>
        </w:tc>
      </w:tr>
      <w:tr w14:paraId="26894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EA7496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成功响应</w:t>
            </w:r>
          </w:p>
        </w:tc>
        <w:tc>
          <w:tcPr>
            <w:tcW w:w="4621" w:type="dxa"/>
            <w:vAlign w:val="center"/>
          </w:tcPr>
          <w:p w14:paraId="13359D2C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{"user": UserPayload}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或 </w:t>
            </w:r>
            <w:r>
              <w:rPr>
                <w:rFonts w:ascii="Consolas" w:hAnsi="Consolas" w:eastAsia="Consolas"/>
                <w:b w:val="0"/>
                <w:sz w:val="17"/>
              </w:rPr>
              <w:t>{"user": null}</w:t>
            </w:r>
          </w:p>
        </w:tc>
      </w:tr>
      <w:tr w14:paraId="48D1E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26F921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错误</w:t>
            </w:r>
          </w:p>
        </w:tc>
        <w:tc>
          <w:tcPr>
            <w:tcW w:w="4621" w:type="dxa"/>
            <w:vAlign w:val="center"/>
          </w:tcPr>
          <w:p w14:paraId="75DD0BA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正常无业务错误</w:t>
            </w:r>
          </w:p>
        </w:tc>
      </w:tr>
    </w:tbl>
    <w:p w14:paraId="221003DB">
      <w:pPr>
        <w:spacing w:after="20"/>
      </w:pPr>
    </w:p>
    <w:p w14:paraId="0BA7083A">
      <w:pPr>
        <w:pStyle w:val="6"/>
      </w:pPr>
      <w:r>
        <w:rPr>
          <w:rFonts w:ascii="宋体" w:hAnsi="宋体" w:eastAsia="宋体"/>
          <w:b/>
          <w:sz w:val="22"/>
        </w:rPr>
        <w:t xml:space="preserve">6.2.3 </w:t>
      </w:r>
      <w:r>
        <w:rPr>
          <w:rFonts w:ascii="Consolas" w:hAnsi="Consolas" w:eastAsia="Consolas"/>
          <w:b/>
          <w:sz w:val="20"/>
        </w:rPr>
        <w:t>GET /api/auth/me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46689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0D60600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5F16B1A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0F17E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3624AE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用途</w:t>
            </w:r>
          </w:p>
        </w:tc>
        <w:tc>
          <w:tcPr>
            <w:tcW w:w="4621" w:type="dxa"/>
            <w:vAlign w:val="center"/>
          </w:tcPr>
          <w:p w14:paraId="4809C9F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获取当前登录用户资料</w:t>
            </w:r>
          </w:p>
        </w:tc>
      </w:tr>
      <w:tr w14:paraId="3E3AE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58124B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</w:t>
            </w:r>
          </w:p>
        </w:tc>
        <w:tc>
          <w:tcPr>
            <w:tcW w:w="4621" w:type="dxa"/>
            <w:vAlign w:val="center"/>
          </w:tcPr>
          <w:p w14:paraId="39F285B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已登录</w:t>
            </w:r>
          </w:p>
        </w:tc>
      </w:tr>
      <w:tr w14:paraId="40562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2D92FC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请求参数</w:t>
            </w:r>
          </w:p>
        </w:tc>
        <w:tc>
          <w:tcPr>
            <w:tcW w:w="4621" w:type="dxa"/>
            <w:vAlign w:val="center"/>
          </w:tcPr>
          <w:p w14:paraId="70ECC2E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无</w:t>
            </w:r>
          </w:p>
        </w:tc>
      </w:tr>
      <w:tr w14:paraId="2D332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C3078B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成功响应</w:t>
            </w:r>
          </w:p>
        </w:tc>
        <w:tc>
          <w:tcPr>
            <w:tcW w:w="4621" w:type="dxa"/>
            <w:vAlign w:val="center"/>
          </w:tcPr>
          <w:p w14:paraId="7BE5F057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{"user": UserPayload}</w:t>
            </w:r>
          </w:p>
        </w:tc>
      </w:tr>
      <w:tr w14:paraId="3C1F0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6376F1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错误</w:t>
            </w:r>
          </w:p>
        </w:tc>
        <w:tc>
          <w:tcPr>
            <w:tcW w:w="4621" w:type="dxa"/>
            <w:vAlign w:val="center"/>
          </w:tcPr>
          <w:p w14:paraId="3C983D2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401 </w:t>
            </w:r>
            <w:r>
              <w:rPr>
                <w:rFonts w:ascii="Consolas" w:hAnsi="Consolas" w:eastAsia="Consolas"/>
                <w:b w:val="0"/>
                <w:sz w:val="17"/>
              </w:rPr>
              <w:t>AUTH_REQUIRED</w:t>
            </w:r>
          </w:p>
        </w:tc>
      </w:tr>
    </w:tbl>
    <w:p w14:paraId="2E100B5F">
      <w:pPr>
        <w:spacing w:after="20"/>
      </w:pPr>
    </w:p>
    <w:p w14:paraId="0296B9CC">
      <w:pPr>
        <w:pStyle w:val="6"/>
      </w:pPr>
      <w:r>
        <w:rPr>
          <w:rFonts w:ascii="宋体" w:hAnsi="宋体" w:eastAsia="宋体"/>
          <w:b/>
          <w:sz w:val="22"/>
        </w:rPr>
        <w:t xml:space="preserve">6.2.4 </w:t>
      </w:r>
      <w:r>
        <w:rPr>
          <w:rFonts w:ascii="Consolas" w:hAnsi="Consolas" w:eastAsia="Consolas"/>
          <w:b/>
          <w:sz w:val="20"/>
        </w:rPr>
        <w:t>POST /api/auth/logout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1D29A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0C78281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0D4ACE3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19F66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005EDC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用途</w:t>
            </w:r>
          </w:p>
        </w:tc>
        <w:tc>
          <w:tcPr>
            <w:tcW w:w="4621" w:type="dxa"/>
            <w:vAlign w:val="center"/>
          </w:tcPr>
          <w:p w14:paraId="276CA5C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写退出审计、清除当前会话</w:t>
            </w:r>
          </w:p>
        </w:tc>
      </w:tr>
      <w:tr w14:paraId="33B37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DC4A23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</w:t>
            </w:r>
          </w:p>
        </w:tc>
        <w:tc>
          <w:tcPr>
            <w:tcW w:w="4621" w:type="dxa"/>
            <w:vAlign w:val="center"/>
          </w:tcPr>
          <w:p w14:paraId="437A208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已登录</w:t>
            </w:r>
          </w:p>
        </w:tc>
      </w:tr>
      <w:tr w14:paraId="021B0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09B76C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请求体</w:t>
            </w:r>
          </w:p>
        </w:tc>
        <w:tc>
          <w:tcPr>
            <w:tcW w:w="4621" w:type="dxa"/>
            <w:vAlign w:val="center"/>
          </w:tcPr>
          <w:p w14:paraId="6BD54D3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无</w:t>
            </w:r>
          </w:p>
        </w:tc>
      </w:tr>
      <w:tr w14:paraId="413C0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27F766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成功响应</w:t>
            </w:r>
          </w:p>
        </w:tc>
        <w:tc>
          <w:tcPr>
            <w:tcW w:w="4621" w:type="dxa"/>
            <w:vAlign w:val="center"/>
          </w:tcPr>
          <w:p w14:paraId="611932A4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{"message": "已退出登录"}</w:t>
            </w:r>
          </w:p>
        </w:tc>
      </w:tr>
      <w:tr w14:paraId="30FA8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B4D68B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错误</w:t>
            </w:r>
          </w:p>
        </w:tc>
        <w:tc>
          <w:tcPr>
            <w:tcW w:w="4621" w:type="dxa"/>
            <w:vAlign w:val="center"/>
          </w:tcPr>
          <w:p w14:paraId="18AFFD5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401 </w:t>
            </w:r>
            <w:r>
              <w:rPr>
                <w:rFonts w:ascii="Consolas" w:hAnsi="Consolas" w:eastAsia="Consolas"/>
                <w:b w:val="0"/>
                <w:sz w:val="17"/>
              </w:rPr>
              <w:t>AUTH_REQUIRED</w:t>
            </w:r>
          </w:p>
        </w:tc>
      </w:tr>
      <w:tr w14:paraId="4E7B1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0576DF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副作用</w:t>
            </w:r>
          </w:p>
        </w:tc>
        <w:tc>
          <w:tcPr>
            <w:tcW w:w="4621" w:type="dxa"/>
            <w:vAlign w:val="center"/>
          </w:tcPr>
          <w:p w14:paraId="7FACB0A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新增 </w:t>
            </w:r>
            <w:r>
              <w:rPr>
                <w:rFonts w:ascii="Consolas" w:hAnsi="Consolas" w:eastAsia="Consolas"/>
                <w:b w:val="0"/>
                <w:sz w:val="17"/>
              </w:rPr>
              <w:t>logout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审计</w:t>
            </w:r>
          </w:p>
        </w:tc>
      </w:tr>
    </w:tbl>
    <w:p w14:paraId="045A0174">
      <w:pPr>
        <w:spacing w:after="20"/>
      </w:pPr>
    </w:p>
    <w:p w14:paraId="0FCE6D52">
      <w:pPr>
        <w:pStyle w:val="5"/>
      </w:pPr>
      <w:bookmarkStart w:id="30" w:name="_Toc9721"/>
      <w:r>
        <w:rPr>
          <w:rFonts w:ascii="宋体" w:hAnsi="宋体" w:eastAsia="宋体"/>
          <w:b/>
          <w:sz w:val="24"/>
        </w:rPr>
        <w:t>6.3 工作台接口</w:t>
      </w:r>
      <w:bookmarkEnd w:id="30"/>
    </w:p>
    <w:p w14:paraId="40EB4087">
      <w:pPr>
        <w:pStyle w:val="6"/>
      </w:pPr>
      <w:r>
        <w:rPr>
          <w:rFonts w:ascii="宋体" w:hAnsi="宋体" w:eastAsia="宋体"/>
          <w:b/>
          <w:sz w:val="22"/>
        </w:rPr>
        <w:t xml:space="preserve">6.3.1 </w:t>
      </w:r>
      <w:r>
        <w:rPr>
          <w:rFonts w:ascii="Consolas" w:hAnsi="Consolas" w:eastAsia="Consolas"/>
          <w:b/>
          <w:sz w:val="20"/>
        </w:rPr>
        <w:t>GET /api/dashboard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03330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7213715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774F689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313C5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50410A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用途</w:t>
            </w:r>
          </w:p>
        </w:tc>
        <w:tc>
          <w:tcPr>
            <w:tcW w:w="4621" w:type="dxa"/>
            <w:vAlign w:val="center"/>
          </w:tcPr>
          <w:p w14:paraId="58D80C4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返回当前用户工作台统计、图表、最近文档、最近问答、快捷问题和管理员审计摘要</w:t>
            </w:r>
          </w:p>
        </w:tc>
      </w:tr>
      <w:tr w14:paraId="073C5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DCEAD8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</w:t>
            </w:r>
          </w:p>
        </w:tc>
        <w:tc>
          <w:tcPr>
            <w:tcW w:w="4621" w:type="dxa"/>
            <w:vAlign w:val="center"/>
          </w:tcPr>
          <w:p w14:paraId="7D90E75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已登录</w:t>
            </w:r>
          </w:p>
        </w:tc>
      </w:tr>
      <w:tr w14:paraId="58F34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1B5477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请求参数</w:t>
            </w:r>
          </w:p>
        </w:tc>
        <w:tc>
          <w:tcPr>
            <w:tcW w:w="4621" w:type="dxa"/>
            <w:vAlign w:val="center"/>
          </w:tcPr>
          <w:p w14:paraId="080D6B8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无</w:t>
            </w:r>
          </w:p>
        </w:tc>
      </w:tr>
      <w:tr w14:paraId="4FA0D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D52BD3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数据范围</w:t>
            </w:r>
          </w:p>
        </w:tc>
        <w:tc>
          <w:tcPr>
            <w:tcW w:w="4621" w:type="dxa"/>
            <w:vAlign w:val="center"/>
          </w:tcPr>
          <w:p w14:paraId="3D0524A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文档/收藏/问答/图表按当前用户权限；图谱节点/边为结构总量；审计摘要仅管理员</w:t>
            </w:r>
          </w:p>
        </w:tc>
      </w:tr>
      <w:tr w14:paraId="358D6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47A962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错误</w:t>
            </w:r>
          </w:p>
        </w:tc>
        <w:tc>
          <w:tcPr>
            <w:tcW w:w="4621" w:type="dxa"/>
            <w:vAlign w:val="center"/>
          </w:tcPr>
          <w:p w14:paraId="1D9A6A0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401 </w:t>
            </w:r>
            <w:r>
              <w:rPr>
                <w:rFonts w:ascii="Consolas" w:hAnsi="Consolas" w:eastAsia="Consolas"/>
                <w:b w:val="0"/>
                <w:sz w:val="17"/>
              </w:rPr>
              <w:t>AUTH_REQUIRED</w:t>
            </w:r>
          </w:p>
        </w:tc>
      </w:tr>
    </w:tbl>
    <w:p w14:paraId="34B7FF47">
      <w:pPr>
        <w:spacing w:after="20"/>
      </w:pPr>
    </w:p>
    <w:p w14:paraId="6B7E4B97">
      <w:r>
        <w:rPr>
          <w:rFonts w:ascii="宋体" w:hAnsi="宋体" w:eastAsia="宋体"/>
          <w:b/>
          <w:sz w:val="21"/>
        </w:rPr>
        <w:t>响应结构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4B0B0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shd w:val="clear" w:color="auto" w:fill="E6F6F2"/>
            <w:vAlign w:val="center"/>
          </w:tcPr>
          <w:p w14:paraId="781A7B5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字段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38FE34D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类型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4230A9E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6C03C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2B590EE9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stats.visible_documents</w:t>
            </w:r>
          </w:p>
        </w:tc>
        <w:tc>
          <w:tcPr>
            <w:tcW w:w="3081" w:type="dxa"/>
            <w:vAlign w:val="center"/>
          </w:tcPr>
          <w:p w14:paraId="0CC53E5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integer</w:t>
            </w:r>
          </w:p>
        </w:tc>
        <w:tc>
          <w:tcPr>
            <w:tcW w:w="3081" w:type="dxa"/>
            <w:vAlign w:val="center"/>
          </w:tcPr>
          <w:p w14:paraId="0D1332B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当前用户可见且已发布的文档数</w:t>
            </w:r>
          </w:p>
        </w:tc>
      </w:tr>
      <w:tr w14:paraId="31A72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4DFFD4D3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stats.favorites</w:t>
            </w:r>
          </w:p>
        </w:tc>
        <w:tc>
          <w:tcPr>
            <w:tcW w:w="3081" w:type="dxa"/>
            <w:vAlign w:val="center"/>
          </w:tcPr>
          <w:p w14:paraId="48807C6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integer</w:t>
            </w:r>
          </w:p>
        </w:tc>
        <w:tc>
          <w:tcPr>
            <w:tcW w:w="3081" w:type="dxa"/>
            <w:vAlign w:val="center"/>
          </w:tcPr>
          <w:p w14:paraId="090F2F9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当前用户收藏数（数据库收藏总数）</w:t>
            </w:r>
          </w:p>
        </w:tc>
      </w:tr>
      <w:tr w14:paraId="3CC69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6CA5A471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stats.qa_total</w:t>
            </w:r>
          </w:p>
        </w:tc>
        <w:tc>
          <w:tcPr>
            <w:tcW w:w="3081" w:type="dxa"/>
            <w:vAlign w:val="center"/>
          </w:tcPr>
          <w:p w14:paraId="376DC28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integer</w:t>
            </w:r>
          </w:p>
        </w:tc>
        <w:tc>
          <w:tcPr>
            <w:tcW w:w="3081" w:type="dxa"/>
            <w:vAlign w:val="center"/>
          </w:tcPr>
          <w:p w14:paraId="01A2EF9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当前用户问答总数</w:t>
            </w:r>
          </w:p>
        </w:tc>
      </w:tr>
      <w:tr w14:paraId="3ED1D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71713750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stats.qa_week</w:t>
            </w:r>
          </w:p>
        </w:tc>
        <w:tc>
          <w:tcPr>
            <w:tcW w:w="3081" w:type="dxa"/>
            <w:vAlign w:val="center"/>
          </w:tcPr>
          <w:p w14:paraId="47445CE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integer</w:t>
            </w:r>
          </w:p>
        </w:tc>
        <w:tc>
          <w:tcPr>
            <w:tcW w:w="3081" w:type="dxa"/>
            <w:vAlign w:val="center"/>
          </w:tcPr>
          <w:p w14:paraId="11DABA7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当前用户近 7 天问答数</w:t>
            </w:r>
          </w:p>
        </w:tc>
      </w:tr>
      <w:tr w14:paraId="00AC4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3FF842E1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stats.nodes</w:t>
            </w:r>
          </w:p>
        </w:tc>
        <w:tc>
          <w:tcPr>
            <w:tcW w:w="3081" w:type="dxa"/>
            <w:vAlign w:val="center"/>
          </w:tcPr>
          <w:p w14:paraId="419E6D6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integer</w:t>
            </w:r>
          </w:p>
        </w:tc>
        <w:tc>
          <w:tcPr>
            <w:tcW w:w="3081" w:type="dxa"/>
            <w:vAlign w:val="center"/>
          </w:tcPr>
          <w:p w14:paraId="6343723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图谱节点总数</w:t>
            </w:r>
          </w:p>
        </w:tc>
      </w:tr>
      <w:tr w14:paraId="75900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46B7678E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stats.edges</w:t>
            </w:r>
          </w:p>
        </w:tc>
        <w:tc>
          <w:tcPr>
            <w:tcW w:w="3081" w:type="dxa"/>
            <w:vAlign w:val="center"/>
          </w:tcPr>
          <w:p w14:paraId="5A86639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integer</w:t>
            </w:r>
          </w:p>
        </w:tc>
        <w:tc>
          <w:tcPr>
            <w:tcW w:w="3081" w:type="dxa"/>
            <w:vAlign w:val="center"/>
          </w:tcPr>
          <w:p w14:paraId="077B6B8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图谱边总数</w:t>
            </w:r>
          </w:p>
        </w:tc>
      </w:tr>
      <w:tr w14:paraId="3AAC4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72538CC0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charts.departments</w:t>
            </w:r>
          </w:p>
        </w:tc>
        <w:tc>
          <w:tcPr>
            <w:tcW w:w="3081" w:type="dxa"/>
            <w:vAlign w:val="center"/>
          </w:tcPr>
          <w:p w14:paraId="34D5C13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array</w:t>
            </w:r>
          </w:p>
        </w:tc>
        <w:tc>
          <w:tcPr>
            <w:tcW w:w="3081" w:type="dxa"/>
            <w:vAlign w:val="center"/>
          </w:tcPr>
          <w:p w14:paraId="56A486D2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[{"name":"人事部","value":3}]</w:t>
            </w:r>
            <w:r>
              <w:rPr>
                <w:rFonts w:ascii="宋体" w:hAnsi="宋体" w:eastAsia="宋体"/>
                <w:b w:val="0"/>
                <w:sz w:val="17"/>
              </w:rPr>
              <w:t>，按可见文档统计</w:t>
            </w:r>
          </w:p>
        </w:tc>
      </w:tr>
      <w:tr w14:paraId="5D8CA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1F211441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charts.categories</w:t>
            </w:r>
          </w:p>
        </w:tc>
        <w:tc>
          <w:tcPr>
            <w:tcW w:w="3081" w:type="dxa"/>
            <w:vAlign w:val="center"/>
          </w:tcPr>
          <w:p w14:paraId="2511BD3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array</w:t>
            </w:r>
          </w:p>
        </w:tc>
        <w:tc>
          <w:tcPr>
            <w:tcW w:w="3081" w:type="dxa"/>
            <w:vAlign w:val="center"/>
          </w:tcPr>
          <w:p w14:paraId="63224B03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[{"name":"人事制度","value":3}]</w:t>
            </w:r>
            <w:r>
              <w:rPr>
                <w:rFonts w:ascii="宋体" w:hAnsi="宋体" w:eastAsia="宋体"/>
                <w:b w:val="0"/>
                <w:sz w:val="17"/>
              </w:rPr>
              <w:t>，最多 8 类</w:t>
            </w:r>
          </w:p>
        </w:tc>
      </w:tr>
      <w:tr w14:paraId="3EFBF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59775E5B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recent_documents</w:t>
            </w:r>
          </w:p>
        </w:tc>
        <w:tc>
          <w:tcPr>
            <w:tcW w:w="3081" w:type="dxa"/>
            <w:vAlign w:val="center"/>
          </w:tcPr>
          <w:p w14:paraId="7A224A7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array</w:t>
            </w:r>
          </w:p>
        </w:tc>
        <w:tc>
          <w:tcPr>
            <w:tcW w:w="3081" w:type="dxa"/>
            <w:vAlign w:val="center"/>
          </w:tcPr>
          <w:p w14:paraId="787F7F6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最近 6 篇可见文档（DocumentPayload）</w:t>
            </w:r>
          </w:p>
        </w:tc>
      </w:tr>
      <w:tr w14:paraId="2ADE8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7E01819C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recent_qa</w:t>
            </w:r>
          </w:p>
        </w:tc>
        <w:tc>
          <w:tcPr>
            <w:tcW w:w="3081" w:type="dxa"/>
            <w:vAlign w:val="center"/>
          </w:tcPr>
          <w:p w14:paraId="3AF25F0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array</w:t>
            </w:r>
          </w:p>
        </w:tc>
        <w:tc>
          <w:tcPr>
            <w:tcW w:w="3081" w:type="dxa"/>
            <w:vAlign w:val="center"/>
          </w:tcPr>
          <w:p w14:paraId="3F919A0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当前用户最近 6 条问答（不含 sources）</w:t>
            </w:r>
          </w:p>
        </w:tc>
      </w:tr>
      <w:tr w14:paraId="6208A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27270D4B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recent_logs</w:t>
            </w:r>
          </w:p>
        </w:tc>
        <w:tc>
          <w:tcPr>
            <w:tcW w:w="3081" w:type="dxa"/>
            <w:vAlign w:val="center"/>
          </w:tcPr>
          <w:p w14:paraId="6601E25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array</w:t>
            </w:r>
          </w:p>
        </w:tc>
        <w:tc>
          <w:tcPr>
            <w:tcW w:w="3081" w:type="dxa"/>
            <w:vAlign w:val="center"/>
          </w:tcPr>
          <w:p w14:paraId="321D2D2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管理员最近 8 条审计；普通员工为空数组</w:t>
            </w:r>
          </w:p>
        </w:tc>
      </w:tr>
      <w:tr w14:paraId="5D57A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3E064D55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quick_questions</w:t>
            </w:r>
          </w:p>
        </w:tc>
        <w:tc>
          <w:tcPr>
            <w:tcW w:w="3081" w:type="dxa"/>
            <w:vAlign w:val="center"/>
          </w:tcPr>
          <w:p w14:paraId="385EDBC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string[]</w:t>
            </w:r>
          </w:p>
        </w:tc>
        <w:tc>
          <w:tcPr>
            <w:tcW w:w="3081" w:type="dxa"/>
            <w:vAlign w:val="center"/>
          </w:tcPr>
          <w:p w14:paraId="33C5C1C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4 个快捷问题</w:t>
            </w:r>
          </w:p>
        </w:tc>
      </w:tr>
    </w:tbl>
    <w:p w14:paraId="674A90F0">
      <w:pPr>
        <w:spacing w:after="20"/>
      </w:pPr>
    </w:p>
    <w:p w14:paraId="4FAF9C9B">
      <w:r>
        <w:rPr>
          <w:rFonts w:ascii="宋体" w:hAnsi="宋体" w:eastAsia="宋体"/>
          <w:b/>
          <w:sz w:val="21"/>
        </w:rPr>
        <w:t>响应示例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3ACEC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F6F8FB"/>
          </w:tcPr>
          <w:p w14:paraId="5E1610CF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>{</w:t>
            </w:r>
          </w:p>
          <w:p w14:paraId="472D5156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"stats": {</w:t>
            </w:r>
          </w:p>
          <w:p w14:paraId="57302023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"visible_documents": 35,</w:t>
            </w:r>
          </w:p>
          <w:p w14:paraId="11A20C5B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"favorites": 4,</w:t>
            </w:r>
          </w:p>
          <w:p w14:paraId="0D0D9040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"qa_total": 46,</w:t>
            </w:r>
          </w:p>
          <w:p w14:paraId="5D51F74D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"qa_week": 0,</w:t>
            </w:r>
          </w:p>
          <w:p w14:paraId="5BE93384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"nodes": 154,</w:t>
            </w:r>
          </w:p>
          <w:p w14:paraId="26BE8280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"edges": 222</w:t>
            </w:r>
          </w:p>
          <w:p w14:paraId="0D0006F8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},</w:t>
            </w:r>
          </w:p>
          <w:p w14:paraId="1D1D433A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"charts": {</w:t>
            </w:r>
          </w:p>
          <w:p w14:paraId="37633530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"departments": [</w:t>
            </w:r>
          </w:p>
          <w:p w14:paraId="056EA730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  {"name": "人事部", "value": 4},</w:t>
            </w:r>
          </w:p>
          <w:p w14:paraId="1B908614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  {"name": "财务部", "value": 3}</w:t>
            </w:r>
          </w:p>
          <w:p w14:paraId="40F1275E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],</w:t>
            </w:r>
          </w:p>
          <w:p w14:paraId="0BCBFAD9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"categories": [</w:t>
            </w:r>
          </w:p>
          <w:p w14:paraId="3FF9391D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  {"name": "人事制度", "value": 4}</w:t>
            </w:r>
          </w:p>
          <w:p w14:paraId="1ED73414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]</w:t>
            </w:r>
          </w:p>
          <w:p w14:paraId="2A9D4C87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},</w:t>
            </w:r>
          </w:p>
          <w:p w14:paraId="2DA3219D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"recent_documents": [],</w:t>
            </w:r>
          </w:p>
          <w:p w14:paraId="2BC07DB7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"recent_qa": [],</w:t>
            </w:r>
          </w:p>
          <w:p w14:paraId="7A263C9B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"recent_logs": [],</w:t>
            </w:r>
          </w:p>
          <w:p w14:paraId="68EFE882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"quick_questions": [</w:t>
            </w:r>
          </w:p>
          <w:p w14:paraId="12A0F913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"员工年假有几天？",</w:t>
            </w:r>
          </w:p>
          <w:p w14:paraId="5BC57EF6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"差旅住宿标准是多少？",</w:t>
            </w:r>
          </w:p>
          <w:p w14:paraId="334FC6BF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"加班怎么补偿？",</w:t>
            </w:r>
          </w:p>
          <w:p w14:paraId="74BC8992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"采购超过两万元要找谁审批？"</w:t>
            </w:r>
          </w:p>
          <w:p w14:paraId="58380E7E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]</w:t>
            </w:r>
          </w:p>
          <w:p w14:paraId="1F2CAA60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>}</w:t>
            </w:r>
          </w:p>
        </w:tc>
      </w:tr>
    </w:tbl>
    <w:p w14:paraId="42FD9E6F">
      <w:pPr>
        <w:spacing w:after="20"/>
      </w:pPr>
    </w:p>
    <w:p w14:paraId="795C0D94">
      <w:pPr>
        <w:spacing w:after="40"/>
      </w:pPr>
    </w:p>
    <w:p w14:paraId="11A060A6">
      <w:pPr>
        <w:pStyle w:val="4"/>
      </w:pPr>
      <w:bookmarkStart w:id="31" w:name="_Toc29166"/>
      <w:r>
        <w:rPr>
          <w:rFonts w:ascii="宋体" w:hAnsi="宋体" w:eastAsia="宋体"/>
          <w:b/>
          <w:sz w:val="28"/>
        </w:rPr>
        <w:t>7. 文档接口</w:t>
      </w:r>
      <w:bookmarkEnd w:id="31"/>
    </w:p>
    <w:p w14:paraId="732C505F">
      <w:pPr>
        <w:pStyle w:val="5"/>
      </w:pPr>
      <w:bookmarkStart w:id="32" w:name="_Toc28769"/>
      <w:r>
        <w:rPr>
          <w:rFonts w:ascii="宋体" w:hAnsi="宋体" w:eastAsia="宋体"/>
          <w:b/>
          <w:sz w:val="24"/>
        </w:rPr>
        <w:t>7.1 权限规则总表</w:t>
      </w:r>
      <w:bookmarkEnd w:id="32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0"/>
        <w:gridCol w:w="2310"/>
        <w:gridCol w:w="2310"/>
        <w:gridCol w:w="2310"/>
      </w:tblGrid>
      <w:tr w14:paraId="6B331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10" w:type="dxa"/>
            <w:shd w:val="clear" w:color="auto" w:fill="E6F6F2"/>
            <w:vAlign w:val="center"/>
          </w:tcPr>
          <w:p w14:paraId="539ACC5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操作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64663F5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普通员工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14EEE54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管理员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759E360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数据/状态限制</w:t>
            </w:r>
          </w:p>
        </w:tc>
      </w:tr>
      <w:tr w14:paraId="7D2CB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2E4FAA0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列表/检索</w:t>
            </w:r>
          </w:p>
        </w:tc>
        <w:tc>
          <w:tcPr>
            <w:tcW w:w="2310" w:type="dxa"/>
            <w:vAlign w:val="center"/>
          </w:tcPr>
          <w:p w14:paraId="1B92E73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可</w:t>
            </w:r>
          </w:p>
        </w:tc>
        <w:tc>
          <w:tcPr>
            <w:tcW w:w="2310" w:type="dxa"/>
            <w:vAlign w:val="center"/>
          </w:tcPr>
          <w:p w14:paraId="495CA4E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可</w:t>
            </w:r>
          </w:p>
        </w:tc>
        <w:tc>
          <w:tcPr>
            <w:tcW w:w="2310" w:type="dxa"/>
            <w:vAlign w:val="center"/>
          </w:tcPr>
          <w:p w14:paraId="34C3231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只返回已发布且可见文档</w:t>
            </w:r>
          </w:p>
        </w:tc>
      </w:tr>
      <w:tr w14:paraId="1311F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06E0BD0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查看详情</w:t>
            </w:r>
          </w:p>
        </w:tc>
        <w:tc>
          <w:tcPr>
            <w:tcW w:w="2310" w:type="dxa"/>
            <w:vAlign w:val="center"/>
          </w:tcPr>
          <w:p w14:paraId="788A8E7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可</w:t>
            </w:r>
          </w:p>
        </w:tc>
        <w:tc>
          <w:tcPr>
            <w:tcW w:w="2310" w:type="dxa"/>
            <w:vAlign w:val="center"/>
          </w:tcPr>
          <w:p w14:paraId="3004F67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可</w:t>
            </w:r>
          </w:p>
        </w:tc>
        <w:tc>
          <w:tcPr>
            <w:tcW w:w="2310" w:type="dxa"/>
            <w:vAlign w:val="center"/>
          </w:tcPr>
          <w:p w14:paraId="1686D99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密级权限；草稿/归档仅作者或管理员</w:t>
            </w:r>
          </w:p>
        </w:tc>
      </w:tr>
      <w:tr w14:paraId="3DD42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5BBBFB1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新建</w:t>
            </w:r>
          </w:p>
        </w:tc>
        <w:tc>
          <w:tcPr>
            <w:tcW w:w="2310" w:type="dxa"/>
            <w:vAlign w:val="center"/>
          </w:tcPr>
          <w:p w14:paraId="0757937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可</w:t>
            </w:r>
          </w:p>
        </w:tc>
        <w:tc>
          <w:tcPr>
            <w:tcW w:w="2310" w:type="dxa"/>
            <w:vAlign w:val="center"/>
          </w:tcPr>
          <w:p w14:paraId="11392B8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可</w:t>
            </w:r>
          </w:p>
        </w:tc>
        <w:tc>
          <w:tcPr>
            <w:tcW w:w="2310" w:type="dxa"/>
            <w:vAlign w:val="center"/>
          </w:tcPr>
          <w:p w14:paraId="4E50902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标题和正文必填</w:t>
            </w:r>
          </w:p>
        </w:tc>
      </w:tr>
      <w:tr w14:paraId="391C5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4BDBC8C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编辑</w:t>
            </w:r>
          </w:p>
        </w:tc>
        <w:tc>
          <w:tcPr>
            <w:tcW w:w="2310" w:type="dxa"/>
            <w:vAlign w:val="center"/>
          </w:tcPr>
          <w:p w14:paraId="58220AF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仅本人文档</w:t>
            </w:r>
          </w:p>
        </w:tc>
        <w:tc>
          <w:tcPr>
            <w:tcW w:w="2310" w:type="dxa"/>
            <w:vAlign w:val="center"/>
          </w:tcPr>
          <w:p w14:paraId="20F0CE5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全部文档</w:t>
            </w:r>
          </w:p>
        </w:tc>
        <w:tc>
          <w:tcPr>
            <w:tcW w:w="2310" w:type="dxa"/>
            <w:vAlign w:val="center"/>
          </w:tcPr>
          <w:p w14:paraId="4D242BF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标题和正文必填</w:t>
            </w:r>
          </w:p>
        </w:tc>
      </w:tr>
      <w:tr w14:paraId="2B40E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7590E02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删除</w:t>
            </w:r>
          </w:p>
        </w:tc>
        <w:tc>
          <w:tcPr>
            <w:tcW w:w="2310" w:type="dxa"/>
            <w:vAlign w:val="center"/>
          </w:tcPr>
          <w:p w14:paraId="0C633CD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仅本人文档</w:t>
            </w:r>
          </w:p>
        </w:tc>
        <w:tc>
          <w:tcPr>
            <w:tcW w:w="2310" w:type="dxa"/>
            <w:vAlign w:val="center"/>
          </w:tcPr>
          <w:p w14:paraId="016C4CB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全部文档</w:t>
            </w:r>
          </w:p>
        </w:tc>
        <w:tc>
          <w:tcPr>
            <w:tcW w:w="2310" w:type="dxa"/>
            <w:vAlign w:val="center"/>
          </w:tcPr>
          <w:p w14:paraId="6E82790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删除后不可恢复，并清理图谱</w:t>
            </w:r>
          </w:p>
        </w:tc>
      </w:tr>
      <w:tr w14:paraId="4D2D7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4C95B75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收藏</w:t>
            </w:r>
          </w:p>
        </w:tc>
        <w:tc>
          <w:tcPr>
            <w:tcW w:w="2310" w:type="dxa"/>
            <w:vAlign w:val="center"/>
          </w:tcPr>
          <w:p w14:paraId="78A7F5C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可</w:t>
            </w:r>
          </w:p>
        </w:tc>
        <w:tc>
          <w:tcPr>
            <w:tcW w:w="2310" w:type="dxa"/>
            <w:vAlign w:val="center"/>
          </w:tcPr>
          <w:p w14:paraId="304DEB4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可</w:t>
            </w:r>
          </w:p>
        </w:tc>
        <w:tc>
          <w:tcPr>
            <w:tcW w:w="2310" w:type="dxa"/>
            <w:vAlign w:val="center"/>
          </w:tcPr>
          <w:p w14:paraId="4B2E4D7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只能收藏通过 </w:t>
            </w:r>
            <w:r>
              <w:rPr>
                <w:rFonts w:ascii="Consolas" w:hAnsi="Consolas" w:eastAsia="Consolas"/>
                <w:b w:val="0"/>
                <w:sz w:val="17"/>
              </w:rPr>
              <w:t>can_view_document()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密级判定的文档；接口不额外校验发布状态</w:t>
            </w:r>
          </w:p>
        </w:tc>
      </w:tr>
    </w:tbl>
    <w:p w14:paraId="436BCB92">
      <w:pPr>
        <w:spacing w:after="20"/>
      </w:pPr>
    </w:p>
    <w:p w14:paraId="762F4850">
      <w:r>
        <w:rPr>
          <w:rFonts w:ascii="宋体" w:hAnsi="宋体" w:eastAsia="宋体"/>
          <w:b/>
          <w:sz w:val="21"/>
        </w:rPr>
        <w:t>密级规则</w:t>
      </w:r>
      <w:r>
        <w:rPr>
          <w:rFonts w:ascii="宋体" w:hAnsi="宋体" w:eastAsia="宋体"/>
          <w:b w:val="0"/>
          <w:sz w:val="21"/>
        </w:rPr>
        <w:t>：</w:t>
      </w:r>
    </w:p>
    <w:p w14:paraId="021F42F7">
      <w:pPr>
        <w:pStyle w:val="16"/>
        <w:ind w:firstLine="0"/>
      </w:pPr>
      <w:r>
        <w:rPr>
          <w:rFonts w:ascii="Consolas" w:hAnsi="Consolas" w:eastAsia="Consolas"/>
          <w:b w:val="0"/>
          <w:sz w:val="19"/>
        </w:rPr>
        <w:t>public</w:t>
      </w:r>
      <w:r>
        <w:rPr>
          <w:rFonts w:ascii="宋体" w:hAnsi="宋体" w:eastAsia="宋体"/>
          <w:b w:val="0"/>
          <w:sz w:val="21"/>
        </w:rPr>
        <w:t>：所有已登录用户可查看；</w:t>
      </w:r>
    </w:p>
    <w:p w14:paraId="0E7EB015">
      <w:pPr>
        <w:pStyle w:val="16"/>
        <w:ind w:firstLine="0"/>
      </w:pPr>
      <w:r>
        <w:rPr>
          <w:rFonts w:ascii="Consolas" w:hAnsi="Consolas" w:eastAsia="Consolas"/>
          <w:b w:val="0"/>
          <w:sz w:val="19"/>
        </w:rPr>
        <w:t>internal</w:t>
      </w:r>
      <w:r>
        <w:rPr>
          <w:rFonts w:ascii="宋体" w:hAnsi="宋体" w:eastAsia="宋体"/>
          <w:b w:val="0"/>
          <w:sz w:val="21"/>
        </w:rPr>
        <w:t>：所有已登录用户可查看；</w:t>
      </w:r>
    </w:p>
    <w:p w14:paraId="20FECB7C">
      <w:pPr>
        <w:pStyle w:val="16"/>
        <w:ind w:firstLine="0"/>
      </w:pPr>
      <w:r>
        <w:rPr>
          <w:rFonts w:ascii="Consolas" w:hAnsi="Consolas" w:eastAsia="Consolas"/>
          <w:b w:val="0"/>
          <w:sz w:val="19"/>
        </w:rPr>
        <w:t>secret</w:t>
      </w:r>
      <w:r>
        <w:rPr>
          <w:rFonts w:ascii="宋体" w:hAnsi="宋体" w:eastAsia="宋体"/>
          <w:b w:val="0"/>
          <w:sz w:val="21"/>
        </w:rPr>
        <w:t>：仅管理员、同部门用户或文档作者可查看；</w:t>
      </w:r>
    </w:p>
    <w:p w14:paraId="1ED9CF49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 xml:space="preserve">列表与问答只使用 </w:t>
      </w:r>
      <w:r>
        <w:rPr>
          <w:rFonts w:ascii="Consolas" w:hAnsi="Consolas" w:eastAsia="Consolas"/>
          <w:b w:val="0"/>
          <w:sz w:val="19"/>
        </w:rPr>
        <w:t>published</w:t>
      </w:r>
      <w:r>
        <w:rPr>
          <w:rFonts w:ascii="宋体" w:hAnsi="宋体" w:eastAsia="宋体"/>
          <w:b w:val="0"/>
          <w:sz w:val="21"/>
        </w:rPr>
        <w:t xml:space="preserve"> 文档；</w:t>
      </w:r>
    </w:p>
    <w:p w14:paraId="4192165B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详情允许作者/管理员查看草稿或归档，但必须先通过密级判断。</w:t>
      </w:r>
    </w:p>
    <w:p w14:paraId="60182E06">
      <w:pPr>
        <w:pStyle w:val="5"/>
      </w:pPr>
      <w:bookmarkStart w:id="33" w:name="_Toc11653"/>
      <w:r>
        <w:rPr>
          <w:rFonts w:ascii="宋体" w:hAnsi="宋体" w:eastAsia="宋体"/>
          <w:b/>
          <w:sz w:val="24"/>
        </w:rPr>
        <w:t xml:space="preserve">7.2 </w:t>
      </w:r>
      <w:r>
        <w:rPr>
          <w:rFonts w:ascii="Consolas" w:hAnsi="Consolas" w:eastAsia="Consolas"/>
          <w:b/>
          <w:sz w:val="22"/>
        </w:rPr>
        <w:t>GET /api/documents</w:t>
      </w:r>
      <w:bookmarkEnd w:id="33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1DA39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416EA95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39B96B0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61A98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3F9A35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用途</w:t>
            </w:r>
          </w:p>
        </w:tc>
        <w:tc>
          <w:tcPr>
            <w:tcW w:w="4621" w:type="dxa"/>
            <w:vAlign w:val="center"/>
          </w:tcPr>
          <w:p w14:paraId="2931EC4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文档列表、关键词检索、筛选、排序与分页</w:t>
            </w:r>
          </w:p>
        </w:tc>
      </w:tr>
      <w:tr w14:paraId="4ABDD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A1B4F6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</w:t>
            </w:r>
          </w:p>
        </w:tc>
        <w:tc>
          <w:tcPr>
            <w:tcW w:w="4621" w:type="dxa"/>
            <w:vAlign w:val="center"/>
          </w:tcPr>
          <w:p w14:paraId="11878AA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已登录</w:t>
            </w:r>
          </w:p>
        </w:tc>
      </w:tr>
      <w:tr w14:paraId="2C60F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045863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查询参数</w:t>
            </w:r>
          </w:p>
        </w:tc>
        <w:tc>
          <w:tcPr>
            <w:tcW w:w="4621" w:type="dxa"/>
            <w:vAlign w:val="center"/>
          </w:tcPr>
          <w:p w14:paraId="0807F8CE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q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category_id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department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visibility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sort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page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per_page</w:t>
            </w:r>
          </w:p>
        </w:tc>
      </w:tr>
      <w:tr w14:paraId="7124E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03EFA3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成功响应</w:t>
            </w:r>
          </w:p>
        </w:tc>
        <w:tc>
          <w:tcPr>
            <w:tcW w:w="4621" w:type="dxa"/>
            <w:vAlign w:val="center"/>
          </w:tcPr>
          <w:p w14:paraId="3FDED757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items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categories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pagination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filters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departments</w:t>
            </w:r>
          </w:p>
        </w:tc>
      </w:tr>
      <w:tr w14:paraId="58825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B987D3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失败</w:t>
            </w:r>
          </w:p>
        </w:tc>
        <w:tc>
          <w:tcPr>
            <w:tcW w:w="4621" w:type="dxa"/>
            <w:vAlign w:val="center"/>
          </w:tcPr>
          <w:p w14:paraId="60DA7AF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401 </w:t>
            </w:r>
            <w:r>
              <w:rPr>
                <w:rFonts w:ascii="Consolas" w:hAnsi="Consolas" w:eastAsia="Consolas"/>
                <w:b w:val="0"/>
                <w:sz w:val="17"/>
              </w:rPr>
              <w:t>AUTH_REQUIRED</w:t>
            </w:r>
          </w:p>
        </w:tc>
      </w:tr>
    </w:tbl>
    <w:p w14:paraId="020FFD6B">
      <w:pPr>
        <w:spacing w:after="20"/>
      </w:pPr>
    </w:p>
    <w:p w14:paraId="0D1CE790">
      <w:r>
        <w:rPr>
          <w:rFonts w:ascii="宋体" w:hAnsi="宋体" w:eastAsia="宋体"/>
          <w:b/>
          <w:sz w:val="21"/>
        </w:rPr>
        <w:t>查询参数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3"/>
        <w:gridCol w:w="2272"/>
        <w:gridCol w:w="2273"/>
        <w:gridCol w:w="2630"/>
      </w:tblGrid>
      <w:tr w14:paraId="08EF1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10" w:type="dxa"/>
            <w:shd w:val="clear" w:color="auto" w:fill="E6F6F2"/>
            <w:vAlign w:val="center"/>
          </w:tcPr>
          <w:p w14:paraId="390AD44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参数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67033BD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类型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3AF8C46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默认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70A0F01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665AE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085ADDB8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q</w:t>
            </w:r>
          </w:p>
        </w:tc>
        <w:tc>
          <w:tcPr>
            <w:tcW w:w="2310" w:type="dxa"/>
            <w:vAlign w:val="center"/>
          </w:tcPr>
          <w:p w14:paraId="2A034E1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w="2310" w:type="dxa"/>
            <w:vAlign w:val="center"/>
          </w:tcPr>
          <w:p w14:paraId="243EF65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空</w:t>
            </w:r>
          </w:p>
        </w:tc>
        <w:tc>
          <w:tcPr>
            <w:tcW w:w="2310" w:type="dxa"/>
            <w:vAlign w:val="center"/>
          </w:tcPr>
          <w:p w14:paraId="5358083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关键词；使用 jieba 与加权规则排序</w:t>
            </w:r>
          </w:p>
        </w:tc>
      </w:tr>
      <w:tr w14:paraId="2856A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41740100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category_id</w:t>
            </w:r>
          </w:p>
        </w:tc>
        <w:tc>
          <w:tcPr>
            <w:tcW w:w="2310" w:type="dxa"/>
            <w:vAlign w:val="center"/>
          </w:tcPr>
          <w:p w14:paraId="2595065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integer</w:t>
            </w:r>
          </w:p>
        </w:tc>
        <w:tc>
          <w:tcPr>
            <w:tcW w:w="2310" w:type="dxa"/>
            <w:vAlign w:val="center"/>
          </w:tcPr>
          <w:p w14:paraId="18F7E69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空</w:t>
            </w:r>
          </w:p>
        </w:tc>
        <w:tc>
          <w:tcPr>
            <w:tcW w:w="2310" w:type="dxa"/>
            <w:vAlign w:val="center"/>
          </w:tcPr>
          <w:p w14:paraId="5A67DF1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分类过滤</w:t>
            </w:r>
          </w:p>
        </w:tc>
      </w:tr>
      <w:tr w14:paraId="5B8CC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236451F6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department</w:t>
            </w:r>
          </w:p>
        </w:tc>
        <w:tc>
          <w:tcPr>
            <w:tcW w:w="2310" w:type="dxa"/>
            <w:vAlign w:val="center"/>
          </w:tcPr>
          <w:p w14:paraId="1D6333E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w="2310" w:type="dxa"/>
            <w:vAlign w:val="center"/>
          </w:tcPr>
          <w:p w14:paraId="73568F9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空</w:t>
            </w:r>
          </w:p>
        </w:tc>
        <w:tc>
          <w:tcPr>
            <w:tcW w:w="2310" w:type="dxa"/>
            <w:vAlign w:val="center"/>
          </w:tcPr>
          <w:p w14:paraId="431E056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部门精确过滤</w:t>
            </w:r>
          </w:p>
        </w:tc>
      </w:tr>
      <w:tr w14:paraId="43CF2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259E7B8E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visibility</w:t>
            </w:r>
          </w:p>
        </w:tc>
        <w:tc>
          <w:tcPr>
            <w:tcW w:w="2310" w:type="dxa"/>
            <w:vAlign w:val="center"/>
          </w:tcPr>
          <w:p w14:paraId="7DA8B6F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w="2310" w:type="dxa"/>
            <w:vAlign w:val="center"/>
          </w:tcPr>
          <w:p w14:paraId="2802A49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空</w:t>
            </w:r>
          </w:p>
        </w:tc>
        <w:tc>
          <w:tcPr>
            <w:tcW w:w="2310" w:type="dxa"/>
            <w:vAlign w:val="center"/>
          </w:tcPr>
          <w:p w14:paraId="3BA22405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public/internal/secret</w:t>
            </w:r>
          </w:p>
        </w:tc>
      </w:tr>
      <w:tr w14:paraId="06533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71801F4D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sort</w:t>
            </w:r>
          </w:p>
        </w:tc>
        <w:tc>
          <w:tcPr>
            <w:tcW w:w="2310" w:type="dxa"/>
            <w:vAlign w:val="center"/>
          </w:tcPr>
          <w:p w14:paraId="16E733E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w="2310" w:type="dxa"/>
            <w:vAlign w:val="center"/>
          </w:tcPr>
          <w:p w14:paraId="2AA7884D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updated</w:t>
            </w:r>
          </w:p>
        </w:tc>
        <w:tc>
          <w:tcPr>
            <w:tcW w:w="2310" w:type="dxa"/>
            <w:vAlign w:val="center"/>
          </w:tcPr>
          <w:p w14:paraId="5F324F22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updated/title/department</w:t>
            </w:r>
            <w:r>
              <w:rPr>
                <w:rFonts w:ascii="宋体" w:hAnsi="宋体" w:eastAsia="宋体"/>
                <w:b w:val="0"/>
                <w:sz w:val="17"/>
              </w:rPr>
              <w:t xml:space="preserve">；有 </w:t>
            </w:r>
            <w:r>
              <w:rPr>
                <w:rFonts w:ascii="Consolas" w:hAnsi="Consolas" w:eastAsia="Consolas"/>
                <w:b w:val="0"/>
                <w:sz w:val="17"/>
              </w:rPr>
              <w:t>q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时忽略</w:t>
            </w:r>
          </w:p>
        </w:tc>
      </w:tr>
      <w:tr w14:paraId="7D069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1051EEE8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page</w:t>
            </w:r>
          </w:p>
        </w:tc>
        <w:tc>
          <w:tcPr>
            <w:tcW w:w="2310" w:type="dxa"/>
            <w:vAlign w:val="center"/>
          </w:tcPr>
          <w:p w14:paraId="45C1149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integer</w:t>
            </w:r>
          </w:p>
        </w:tc>
        <w:tc>
          <w:tcPr>
            <w:tcW w:w="2310" w:type="dxa"/>
            <w:vAlign w:val="center"/>
          </w:tcPr>
          <w:p w14:paraId="209C542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2310" w:type="dxa"/>
            <w:vAlign w:val="center"/>
          </w:tcPr>
          <w:p w14:paraId="7D89BEE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页码，最小 1</w:t>
            </w:r>
          </w:p>
        </w:tc>
      </w:tr>
      <w:tr w14:paraId="687C0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152B0E67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per_page</w:t>
            </w:r>
          </w:p>
        </w:tc>
        <w:tc>
          <w:tcPr>
            <w:tcW w:w="2310" w:type="dxa"/>
            <w:vAlign w:val="center"/>
          </w:tcPr>
          <w:p w14:paraId="571CBF0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integer</w:t>
            </w:r>
          </w:p>
        </w:tc>
        <w:tc>
          <w:tcPr>
            <w:tcW w:w="2310" w:type="dxa"/>
            <w:vAlign w:val="center"/>
          </w:tcPr>
          <w:p w14:paraId="0733417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9</w:t>
            </w:r>
          </w:p>
        </w:tc>
        <w:tc>
          <w:tcPr>
            <w:tcW w:w="2310" w:type="dxa"/>
            <w:vAlign w:val="center"/>
          </w:tcPr>
          <w:p w14:paraId="1DEE515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1～50</w:t>
            </w:r>
          </w:p>
        </w:tc>
      </w:tr>
    </w:tbl>
    <w:p w14:paraId="07959387">
      <w:pPr>
        <w:spacing w:after="20"/>
      </w:pPr>
    </w:p>
    <w:p w14:paraId="77D1A11E">
      <w:r>
        <w:rPr>
          <w:rFonts w:ascii="宋体" w:hAnsi="宋体" w:eastAsia="宋体"/>
          <w:b/>
          <w:sz w:val="21"/>
        </w:rPr>
        <w:t>响应字段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9"/>
        <w:gridCol w:w="2794"/>
        <w:gridCol w:w="3955"/>
      </w:tblGrid>
      <w:tr w14:paraId="07585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shd w:val="clear" w:color="auto" w:fill="E6F6F2"/>
            <w:vAlign w:val="center"/>
          </w:tcPr>
          <w:p w14:paraId="36A3DC7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字段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2D5C35A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类型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7567BA3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48D96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097A11C8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items</w:t>
            </w:r>
          </w:p>
        </w:tc>
        <w:tc>
          <w:tcPr>
            <w:tcW w:w="3081" w:type="dxa"/>
            <w:vAlign w:val="center"/>
          </w:tcPr>
          <w:p w14:paraId="435C69B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DocumentPayload[]</w:t>
            </w:r>
          </w:p>
        </w:tc>
        <w:tc>
          <w:tcPr>
            <w:tcW w:w="3081" w:type="dxa"/>
            <w:vAlign w:val="center"/>
          </w:tcPr>
          <w:p w14:paraId="41A2683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当前页文档，不含正文</w:t>
            </w:r>
          </w:p>
        </w:tc>
      </w:tr>
      <w:tr w14:paraId="002DC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3F28118E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categories</w:t>
            </w:r>
          </w:p>
        </w:tc>
        <w:tc>
          <w:tcPr>
            <w:tcW w:w="3081" w:type="dxa"/>
            <w:vAlign w:val="center"/>
          </w:tcPr>
          <w:p w14:paraId="52135F3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array</w:t>
            </w:r>
          </w:p>
        </w:tc>
        <w:tc>
          <w:tcPr>
            <w:tcW w:w="3081" w:type="dxa"/>
            <w:vAlign w:val="center"/>
          </w:tcPr>
          <w:p w14:paraId="116AA9B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全部分类：</w:t>
            </w:r>
            <w:r>
              <w:rPr>
                <w:rFonts w:ascii="Consolas" w:hAnsi="Consolas" w:eastAsia="Consolas"/>
                <w:b w:val="0"/>
                <w:sz w:val="17"/>
              </w:rPr>
              <w:t>id/name/description</w:t>
            </w:r>
          </w:p>
        </w:tc>
      </w:tr>
      <w:tr w14:paraId="4EC4A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26771CB4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pagination</w:t>
            </w:r>
          </w:p>
        </w:tc>
        <w:tc>
          <w:tcPr>
            <w:tcW w:w="3081" w:type="dxa"/>
            <w:vAlign w:val="center"/>
          </w:tcPr>
          <w:p w14:paraId="5054DA1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PaginationPayload</w:t>
            </w:r>
          </w:p>
        </w:tc>
        <w:tc>
          <w:tcPr>
            <w:tcW w:w="3081" w:type="dxa"/>
            <w:vAlign w:val="center"/>
          </w:tcPr>
          <w:p w14:paraId="697ED32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分页信息</w:t>
            </w:r>
          </w:p>
        </w:tc>
      </w:tr>
      <w:tr w14:paraId="691CA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090B3170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filters</w:t>
            </w:r>
          </w:p>
        </w:tc>
        <w:tc>
          <w:tcPr>
            <w:tcW w:w="3081" w:type="dxa"/>
            <w:vAlign w:val="center"/>
          </w:tcPr>
          <w:p w14:paraId="1146A74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object</w:t>
            </w:r>
          </w:p>
        </w:tc>
        <w:tc>
          <w:tcPr>
            <w:tcW w:w="3081" w:type="dxa"/>
            <w:vAlign w:val="center"/>
          </w:tcPr>
          <w:p w14:paraId="511B2AF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回显 </w:t>
            </w:r>
            <w:r>
              <w:rPr>
                <w:rFonts w:ascii="Consolas" w:hAnsi="Consolas" w:eastAsia="Consolas"/>
                <w:b w:val="0"/>
                <w:sz w:val="17"/>
              </w:rPr>
              <w:t>q/category_id/department/visibility/sort</w:t>
            </w:r>
          </w:p>
        </w:tc>
      </w:tr>
      <w:tr w14:paraId="10869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05B1B882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departments</w:t>
            </w:r>
          </w:p>
        </w:tc>
        <w:tc>
          <w:tcPr>
            <w:tcW w:w="3081" w:type="dxa"/>
            <w:vAlign w:val="center"/>
          </w:tcPr>
          <w:p w14:paraId="6088BF8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string[]</w:t>
            </w:r>
          </w:p>
        </w:tc>
        <w:tc>
          <w:tcPr>
            <w:tcW w:w="3081" w:type="dxa"/>
            <w:vAlign w:val="center"/>
          </w:tcPr>
          <w:p w14:paraId="208B1AB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九个部门常量</w:t>
            </w:r>
          </w:p>
        </w:tc>
      </w:tr>
    </w:tbl>
    <w:p w14:paraId="21868873">
      <w:pPr>
        <w:spacing w:after="20"/>
      </w:pPr>
    </w:p>
    <w:p w14:paraId="477B876A">
      <w:r>
        <w:rPr>
          <w:rFonts w:ascii="宋体" w:hAnsi="宋体" w:eastAsia="宋体"/>
          <w:b/>
          <w:sz w:val="21"/>
        </w:rPr>
        <w:t>响应示例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5693C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F6F8FB"/>
          </w:tcPr>
          <w:p w14:paraId="578CDF51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>{</w:t>
            </w:r>
          </w:p>
          <w:p w14:paraId="25042D80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"items": [</w:t>
            </w:r>
          </w:p>
          <w:p w14:paraId="6D576AA6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{</w:t>
            </w:r>
          </w:p>
          <w:p w14:paraId="3A256CFF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  "id": 12,</w:t>
            </w:r>
          </w:p>
          <w:p w14:paraId="081A59FC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  "title": "员工年休假管理办法",</w:t>
            </w:r>
          </w:p>
          <w:p w14:paraId="16A949B0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  "summary": "员工依法享有年休假……",</w:t>
            </w:r>
          </w:p>
          <w:p w14:paraId="57E7C2BB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  "department": "人事部",</w:t>
            </w:r>
          </w:p>
          <w:p w14:paraId="38234838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  "visibility": "internal",</w:t>
            </w:r>
          </w:p>
          <w:p w14:paraId="3F9C006B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  "visibility_label": "内部",</w:t>
            </w:r>
          </w:p>
          <w:p w14:paraId="088D3DF1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  "status": "published",</w:t>
            </w:r>
          </w:p>
          <w:p w14:paraId="27631B5D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  "status_label": "已发布",</w:t>
            </w:r>
          </w:p>
          <w:p w14:paraId="1755DC94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  "version": "1.0",</w:t>
            </w:r>
          </w:p>
          <w:p w14:paraId="03BAB7C6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  "tags": ["年假", "人事", "制度"],</w:t>
            </w:r>
          </w:p>
          <w:p w14:paraId="4E649E69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  "category_id": 2,</w:t>
            </w:r>
          </w:p>
          <w:p w14:paraId="04C0FF73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  "category": "人事制度",</w:t>
            </w:r>
          </w:p>
          <w:p w14:paraId="6B6E2228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  "author_id": 2,</w:t>
            </w:r>
          </w:p>
          <w:p w14:paraId="7997708E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  "author": "人事专员",</w:t>
            </w:r>
          </w:p>
          <w:p w14:paraId="5DDE1F6C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  "created_at": "2026-09-15 10:00:00",</w:t>
            </w:r>
          </w:p>
          <w:p w14:paraId="09AAF7CD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  "updated_at": "2026-09-20 15:30:00",</w:t>
            </w:r>
          </w:p>
          <w:p w14:paraId="3BCDDD9F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  "char_count": 1280,</w:t>
            </w:r>
          </w:p>
          <w:p w14:paraId="4DD6F88F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  "chunk_count": 4,</w:t>
            </w:r>
          </w:p>
          <w:p w14:paraId="5A73169C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  "is_favorite": false</w:t>
            </w:r>
          </w:p>
          <w:p w14:paraId="0F23B76B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}</w:t>
            </w:r>
          </w:p>
          <w:p w14:paraId="182AAD55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],</w:t>
            </w:r>
          </w:p>
          <w:p w14:paraId="4404A3C3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"categories": [</w:t>
            </w:r>
          </w:p>
          <w:p w14:paraId="17D87DDF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{"id": 2, "name": "人事制度", "description": "员工关系与假期"}</w:t>
            </w:r>
          </w:p>
          <w:p w14:paraId="5327CB57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],</w:t>
            </w:r>
          </w:p>
          <w:p w14:paraId="370C1138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"pagination": {"page": 1, "pages": 1, "total": 1, "per_page": 9},</w:t>
            </w:r>
          </w:p>
          <w:p w14:paraId="476AF4EA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"filters": {"q": "年假", "category_id": null, "department": "", "visibility": "", "sort": "updated"},</w:t>
            </w:r>
          </w:p>
          <w:p w14:paraId="44921C6F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"departments": ["综合部", "人事部", "财务部", "信息部", "产品部", "运营部", "市场部", "法务部", "技术部"]</w:t>
            </w:r>
          </w:p>
          <w:p w14:paraId="53108774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>}</w:t>
            </w:r>
          </w:p>
        </w:tc>
      </w:tr>
    </w:tbl>
    <w:p w14:paraId="37E0EDAD">
      <w:pPr>
        <w:spacing w:after="20"/>
      </w:pPr>
    </w:p>
    <w:p w14:paraId="2821880F">
      <w:pPr>
        <w:pStyle w:val="5"/>
      </w:pPr>
      <w:bookmarkStart w:id="34" w:name="_Toc28242"/>
      <w:r>
        <w:rPr>
          <w:rFonts w:ascii="宋体" w:hAnsi="宋体" w:eastAsia="宋体"/>
          <w:b/>
          <w:sz w:val="24"/>
        </w:rPr>
        <w:t xml:space="preserve">7.3 </w:t>
      </w:r>
      <w:r>
        <w:rPr>
          <w:rFonts w:ascii="Consolas" w:hAnsi="Consolas" w:eastAsia="Consolas"/>
          <w:b/>
          <w:sz w:val="22"/>
        </w:rPr>
        <w:t>GET /api/documents/favorites</w:t>
      </w:r>
      <w:bookmarkEnd w:id="34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246B1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0EECD73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62C6D02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1382A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AE708A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用途</w:t>
            </w:r>
          </w:p>
        </w:tc>
        <w:tc>
          <w:tcPr>
            <w:tcW w:w="4621" w:type="dxa"/>
            <w:vAlign w:val="center"/>
          </w:tcPr>
          <w:p w14:paraId="78EF712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返回当前用户收藏的、且密级判定仍可查看的文档</w:t>
            </w:r>
          </w:p>
        </w:tc>
      </w:tr>
      <w:tr w14:paraId="0BF70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1126A4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</w:t>
            </w:r>
          </w:p>
        </w:tc>
        <w:tc>
          <w:tcPr>
            <w:tcW w:w="4621" w:type="dxa"/>
            <w:vAlign w:val="center"/>
          </w:tcPr>
          <w:p w14:paraId="3625C24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已登录</w:t>
            </w:r>
          </w:p>
        </w:tc>
      </w:tr>
      <w:tr w14:paraId="0A9AA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C8C14A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请求参数</w:t>
            </w:r>
          </w:p>
        </w:tc>
        <w:tc>
          <w:tcPr>
            <w:tcW w:w="4621" w:type="dxa"/>
            <w:vAlign w:val="center"/>
          </w:tcPr>
          <w:p w14:paraId="312DB29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无</w:t>
            </w:r>
          </w:p>
        </w:tc>
      </w:tr>
      <w:tr w14:paraId="3E12D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72C189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成功响应</w:t>
            </w:r>
          </w:p>
        </w:tc>
        <w:tc>
          <w:tcPr>
            <w:tcW w:w="4621" w:type="dxa"/>
            <w:vAlign w:val="center"/>
          </w:tcPr>
          <w:p w14:paraId="4DBDF321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items</w:t>
            </w:r>
            <w:r>
              <w:rPr>
                <w:rFonts w:ascii="宋体" w:hAnsi="宋体" w:eastAsia="宋体"/>
                <w:b w:val="0"/>
                <w:sz w:val="17"/>
              </w:rPr>
              <w:t>：DocumentPayload[]，</w:t>
            </w:r>
            <w:r>
              <w:rPr>
                <w:rFonts w:ascii="Consolas" w:hAnsi="Consolas" w:eastAsia="Consolas"/>
                <w:b w:val="0"/>
                <w:sz w:val="17"/>
              </w:rPr>
              <w:t>is_favorite=true</w:t>
            </w:r>
            <w:r>
              <w:rPr>
                <w:rFonts w:ascii="宋体" w:hAnsi="宋体" w:eastAsia="宋体"/>
                <w:b w:val="0"/>
                <w:sz w:val="17"/>
              </w:rPr>
              <w:t>；按收藏时间倒序</w:t>
            </w:r>
          </w:p>
        </w:tc>
      </w:tr>
      <w:tr w14:paraId="64379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231A79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分页</w:t>
            </w:r>
          </w:p>
        </w:tc>
        <w:tc>
          <w:tcPr>
            <w:tcW w:w="4621" w:type="dxa"/>
            <w:vAlign w:val="center"/>
          </w:tcPr>
          <w:p w14:paraId="1A2E745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不分页</w:t>
            </w:r>
          </w:p>
        </w:tc>
      </w:tr>
      <w:tr w14:paraId="78714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FB9372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失败</w:t>
            </w:r>
          </w:p>
        </w:tc>
        <w:tc>
          <w:tcPr>
            <w:tcW w:w="4621" w:type="dxa"/>
            <w:vAlign w:val="center"/>
          </w:tcPr>
          <w:p w14:paraId="79ED691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401 </w:t>
            </w:r>
            <w:r>
              <w:rPr>
                <w:rFonts w:ascii="Consolas" w:hAnsi="Consolas" w:eastAsia="Consolas"/>
                <w:b w:val="0"/>
                <w:sz w:val="17"/>
              </w:rPr>
              <w:t>AUTH_REQUIRED</w:t>
            </w:r>
          </w:p>
        </w:tc>
      </w:tr>
    </w:tbl>
    <w:p w14:paraId="5A7B2EA9">
      <w:pPr>
        <w:spacing w:after="20"/>
      </w:pPr>
    </w:p>
    <w:p w14:paraId="7C12F097">
      <w:r>
        <w:rPr>
          <w:rFonts w:ascii="宋体" w:hAnsi="宋体" w:eastAsia="宋体"/>
          <w:b/>
          <w:sz w:val="21"/>
        </w:rPr>
        <w:t>说明</w:t>
      </w:r>
      <w:r>
        <w:rPr>
          <w:rFonts w:ascii="宋体" w:hAnsi="宋体" w:eastAsia="宋体"/>
          <w:b w:val="0"/>
          <w:sz w:val="21"/>
        </w:rPr>
        <w:t xml:space="preserve">：如果文档后来变为不可见或作者/管理员删除，收藏记录可能由 ORM 级联清理；接口还会用 </w:t>
      </w:r>
      <w:r>
        <w:rPr>
          <w:rFonts w:ascii="Consolas" w:hAnsi="Consolas" w:eastAsia="Consolas"/>
          <w:b w:val="0"/>
          <w:sz w:val="19"/>
        </w:rPr>
        <w:t>can_view_document()</w:t>
      </w:r>
      <w:r>
        <w:rPr>
          <w:rFonts w:ascii="宋体" w:hAnsi="宋体" w:eastAsia="宋体"/>
          <w:b w:val="0"/>
          <w:sz w:val="21"/>
        </w:rPr>
        <w:t xml:space="preserve"> 二次过滤，避免返回当前已无权查看的文档。收藏列表当前</w:t>
      </w:r>
      <w:r>
        <w:rPr>
          <w:rFonts w:ascii="宋体" w:hAnsi="宋体" w:eastAsia="宋体"/>
          <w:b/>
          <w:sz w:val="21"/>
        </w:rPr>
        <w:t>不额外过滤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19"/>
        </w:rPr>
        <w:t>draft/archived</w:t>
      </w:r>
      <w:r>
        <w:rPr>
          <w:rFonts w:ascii="宋体" w:hAnsi="宋体" w:eastAsia="宋体"/>
          <w:b w:val="0"/>
          <w:sz w:val="21"/>
        </w:rPr>
        <w:t xml:space="preserve"> 状态：若用户已收藏某草稿/归档文档，它仍可能出现在收藏列表中。</w:t>
      </w:r>
    </w:p>
    <w:p w14:paraId="6EF279FC">
      <w:pPr>
        <w:pStyle w:val="5"/>
      </w:pPr>
      <w:bookmarkStart w:id="35" w:name="_Toc7726"/>
      <w:r>
        <w:rPr>
          <w:rFonts w:ascii="宋体" w:hAnsi="宋体" w:eastAsia="宋体"/>
          <w:b/>
          <w:sz w:val="24"/>
        </w:rPr>
        <w:t xml:space="preserve">7.4 </w:t>
      </w:r>
      <w:r>
        <w:rPr>
          <w:rFonts w:ascii="Consolas" w:hAnsi="Consolas" w:eastAsia="Consolas"/>
          <w:b/>
          <w:sz w:val="22"/>
        </w:rPr>
        <w:t>GET /api/documents/{id}</w:t>
      </w:r>
      <w:bookmarkEnd w:id="35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143BD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2129A55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1C96734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27DE6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1C3742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用途</w:t>
            </w:r>
          </w:p>
        </w:tc>
        <w:tc>
          <w:tcPr>
            <w:tcW w:w="4621" w:type="dxa"/>
            <w:vAlign w:val="center"/>
          </w:tcPr>
          <w:p w14:paraId="6F522B8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获取文档详情、正文、相关文档和编辑权限标记</w:t>
            </w:r>
          </w:p>
        </w:tc>
      </w:tr>
      <w:tr w14:paraId="7B8FB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B546BF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</w:t>
            </w:r>
          </w:p>
        </w:tc>
        <w:tc>
          <w:tcPr>
            <w:tcW w:w="4621" w:type="dxa"/>
            <w:vAlign w:val="center"/>
          </w:tcPr>
          <w:p w14:paraId="6FBA284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已登录；密级判定通过，且文档已发布或当前用户为作者/管理员</w:t>
            </w:r>
          </w:p>
        </w:tc>
      </w:tr>
      <w:tr w14:paraId="6572C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C702D9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路径参数</w:t>
            </w:r>
          </w:p>
        </w:tc>
        <w:tc>
          <w:tcPr>
            <w:tcW w:w="4621" w:type="dxa"/>
            <w:vAlign w:val="center"/>
          </w:tcPr>
          <w:p w14:paraId="565DF95B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宋体" w:hAnsi="宋体" w:eastAsia="宋体"/>
                <w:b w:val="0"/>
                <w:sz w:val="17"/>
              </w:rPr>
              <w:t>：integer 文档编号</w:t>
            </w:r>
          </w:p>
        </w:tc>
      </w:tr>
      <w:tr w14:paraId="1B46E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80036D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成功响应</w:t>
            </w:r>
          </w:p>
        </w:tc>
        <w:tc>
          <w:tcPr>
            <w:tcW w:w="4621" w:type="dxa"/>
            <w:vAlign w:val="center"/>
          </w:tcPr>
          <w:p w14:paraId="5C71BDB0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document</w:t>
            </w:r>
            <w:r>
              <w:rPr>
                <w:rFonts w:ascii="宋体" w:hAnsi="宋体" w:eastAsia="宋体"/>
                <w:b w:val="0"/>
                <w:sz w:val="17"/>
              </w:rPr>
              <w:t xml:space="preserve">（DocumentPayload + </w:t>
            </w:r>
            <w:r>
              <w:rPr>
                <w:rFonts w:ascii="Consolas" w:hAnsi="Consolas" w:eastAsia="Consolas"/>
                <w:b w:val="0"/>
                <w:sz w:val="17"/>
              </w:rPr>
              <w:t>content</w:t>
            </w:r>
            <w:r>
              <w:rPr>
                <w:rFonts w:ascii="宋体" w:hAnsi="宋体" w:eastAsia="宋体"/>
                <w:b w:val="0"/>
                <w:sz w:val="17"/>
              </w:rPr>
              <w:t>）、</w:t>
            </w:r>
            <w:r>
              <w:rPr>
                <w:rFonts w:ascii="Consolas" w:hAnsi="Consolas" w:eastAsia="Consolas"/>
                <w:b w:val="0"/>
                <w:sz w:val="17"/>
              </w:rPr>
              <w:t>related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can_edit</w:t>
            </w:r>
          </w:p>
        </w:tc>
      </w:tr>
      <w:tr w14:paraId="2DCB9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CD7ACF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失败</w:t>
            </w:r>
          </w:p>
        </w:tc>
        <w:tc>
          <w:tcPr>
            <w:tcW w:w="4621" w:type="dxa"/>
            <w:vAlign w:val="center"/>
          </w:tcPr>
          <w:p w14:paraId="012B5F7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401；403 </w:t>
            </w:r>
            <w:r>
              <w:rPr>
                <w:rFonts w:ascii="Consolas" w:hAnsi="Consolas" w:eastAsia="Consolas"/>
                <w:b w:val="0"/>
                <w:sz w:val="17"/>
              </w:rPr>
              <w:t>FORBIDDEN</w:t>
            </w:r>
            <w:r>
              <w:rPr>
                <w:rFonts w:ascii="宋体" w:hAnsi="宋体" w:eastAsia="宋体"/>
                <w:b w:val="0"/>
                <w:sz w:val="17"/>
              </w:rPr>
              <w:t xml:space="preserve">；404 </w:t>
            </w:r>
            <w:r>
              <w:rPr>
                <w:rFonts w:ascii="Consolas" w:hAnsi="Consolas" w:eastAsia="Consolas"/>
                <w:b w:val="0"/>
                <w:sz w:val="17"/>
              </w:rPr>
              <w:t>NOT_FOUND</w:t>
            </w:r>
          </w:p>
        </w:tc>
      </w:tr>
      <w:tr w14:paraId="184D8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BEE111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副作用</w:t>
            </w:r>
          </w:p>
        </w:tc>
        <w:tc>
          <w:tcPr>
            <w:tcW w:w="4621" w:type="dxa"/>
            <w:vAlign w:val="center"/>
          </w:tcPr>
          <w:p w14:paraId="436110F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首次/2 分钟内未记录时写入 </w:t>
            </w:r>
            <w:r>
              <w:rPr>
                <w:rFonts w:ascii="Consolas" w:hAnsi="Consolas" w:eastAsia="Consolas"/>
                <w:b w:val="0"/>
                <w:sz w:val="17"/>
              </w:rPr>
              <w:t>view_document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审计（相同用户、同一文档 2 分钟内去重）</w:t>
            </w:r>
          </w:p>
        </w:tc>
      </w:tr>
    </w:tbl>
    <w:p w14:paraId="785A4D96">
      <w:pPr>
        <w:spacing w:after="20"/>
      </w:pPr>
    </w:p>
    <w:p w14:paraId="005C7579">
      <w:r>
        <w:rPr>
          <w:rFonts w:ascii="宋体" w:hAnsi="宋体" w:eastAsia="宋体"/>
          <w:b/>
          <w:sz w:val="21"/>
        </w:rPr>
        <w:t>响应字段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36A98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shd w:val="clear" w:color="auto" w:fill="E6F6F2"/>
            <w:vAlign w:val="center"/>
          </w:tcPr>
          <w:p w14:paraId="4DA2C38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字段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74CA894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类型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1CE0A71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0466D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6B29525A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document</w:t>
            </w:r>
          </w:p>
        </w:tc>
        <w:tc>
          <w:tcPr>
            <w:tcW w:w="3081" w:type="dxa"/>
            <w:vAlign w:val="center"/>
          </w:tcPr>
          <w:p w14:paraId="2BC4C57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object</w:t>
            </w:r>
          </w:p>
        </w:tc>
        <w:tc>
          <w:tcPr>
            <w:tcW w:w="3081" w:type="dxa"/>
            <w:vAlign w:val="center"/>
          </w:tcPr>
          <w:p w14:paraId="7FC49B2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文档详情，包含 </w:t>
            </w:r>
            <w:r>
              <w:rPr>
                <w:rFonts w:ascii="Consolas" w:hAnsi="Consolas" w:eastAsia="Consolas"/>
                <w:b w:val="0"/>
                <w:sz w:val="17"/>
              </w:rPr>
              <w:t>content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与 </w:t>
            </w:r>
            <w:r>
              <w:rPr>
                <w:rFonts w:ascii="Consolas" w:hAnsi="Consolas" w:eastAsia="Consolas"/>
                <w:b w:val="0"/>
                <w:sz w:val="17"/>
              </w:rPr>
              <w:t>is_favorite</w:t>
            </w:r>
          </w:p>
        </w:tc>
      </w:tr>
      <w:tr w14:paraId="03B9F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2725BB01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related</w:t>
            </w:r>
          </w:p>
        </w:tc>
        <w:tc>
          <w:tcPr>
            <w:tcW w:w="3081" w:type="dxa"/>
            <w:vAlign w:val="center"/>
          </w:tcPr>
          <w:p w14:paraId="1602BE9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DocumentPayload[]</w:t>
            </w:r>
          </w:p>
        </w:tc>
        <w:tc>
          <w:tcPr>
            <w:tcW w:w="3081" w:type="dxa"/>
            <w:vAlign w:val="center"/>
          </w:tcPr>
          <w:p w14:paraId="4A2CFE1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最多 4 篇相关文档，按同分类/同部门/标签重叠评分</w:t>
            </w:r>
          </w:p>
        </w:tc>
      </w:tr>
      <w:tr w14:paraId="5D399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6A4C4093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can_edit</w:t>
            </w:r>
          </w:p>
        </w:tc>
        <w:tc>
          <w:tcPr>
            <w:tcW w:w="3081" w:type="dxa"/>
            <w:vAlign w:val="center"/>
          </w:tcPr>
          <w:p w14:paraId="4F530EF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boolean</w:t>
            </w:r>
          </w:p>
        </w:tc>
        <w:tc>
          <w:tcPr>
            <w:tcW w:w="3081" w:type="dxa"/>
            <w:vAlign w:val="center"/>
          </w:tcPr>
          <w:p w14:paraId="789BEF0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当前用户是否作者或管理员</w:t>
            </w:r>
          </w:p>
        </w:tc>
      </w:tr>
    </w:tbl>
    <w:p w14:paraId="26A8C101">
      <w:pPr>
        <w:spacing w:after="20"/>
      </w:pPr>
    </w:p>
    <w:p w14:paraId="29307443">
      <w:r>
        <w:rPr>
          <w:rFonts w:ascii="宋体" w:hAnsi="宋体" w:eastAsia="宋体"/>
          <w:b/>
          <w:sz w:val="21"/>
        </w:rPr>
        <w:t>错误顺序</w:t>
      </w:r>
      <w:r>
        <w:rPr>
          <w:rFonts w:ascii="宋体" w:hAnsi="宋体" w:eastAsia="宋体"/>
          <w:b w:val="0"/>
          <w:sz w:val="21"/>
        </w:rPr>
        <w:t>：先判断文档是否存在（404），再判断密级可见性（403），最后判断草稿/归档状态（403）。</w:t>
      </w:r>
    </w:p>
    <w:p w14:paraId="500BEB98">
      <w:pPr>
        <w:pStyle w:val="5"/>
      </w:pPr>
      <w:bookmarkStart w:id="36" w:name="_Toc26372"/>
      <w:r>
        <w:rPr>
          <w:rFonts w:ascii="宋体" w:hAnsi="宋体" w:eastAsia="宋体"/>
          <w:b/>
          <w:sz w:val="24"/>
        </w:rPr>
        <w:t xml:space="preserve">7.5 </w:t>
      </w:r>
      <w:r>
        <w:rPr>
          <w:rFonts w:ascii="Consolas" w:hAnsi="Consolas" w:eastAsia="Consolas"/>
          <w:b/>
          <w:sz w:val="22"/>
        </w:rPr>
        <w:t>POST /api/documents</w:t>
      </w:r>
      <w:bookmarkEnd w:id="36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11022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302A47A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2E239EA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4503C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945EC9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用途</w:t>
            </w:r>
          </w:p>
        </w:tc>
        <w:tc>
          <w:tcPr>
            <w:tcW w:w="4621" w:type="dxa"/>
            <w:vAlign w:val="center"/>
          </w:tcPr>
          <w:p w14:paraId="7D5D39C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新建文档，并自动建立知识片段与图谱关系</w:t>
            </w:r>
          </w:p>
        </w:tc>
      </w:tr>
      <w:tr w14:paraId="2DBE9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F9AC04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</w:t>
            </w:r>
          </w:p>
        </w:tc>
        <w:tc>
          <w:tcPr>
            <w:tcW w:w="4621" w:type="dxa"/>
            <w:vAlign w:val="center"/>
          </w:tcPr>
          <w:p w14:paraId="3ABA75E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已登录</w:t>
            </w:r>
          </w:p>
        </w:tc>
      </w:tr>
      <w:tr w14:paraId="1FA54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FFB405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请求体</w:t>
            </w:r>
          </w:p>
        </w:tc>
        <w:tc>
          <w:tcPr>
            <w:tcW w:w="4621" w:type="dxa"/>
            <w:vAlign w:val="center"/>
          </w:tcPr>
          <w:p w14:paraId="506EF8D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JSON（也兼容表单）</w:t>
            </w:r>
          </w:p>
        </w:tc>
      </w:tr>
      <w:tr w14:paraId="1B7A0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C7E9CD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成功响应</w:t>
            </w:r>
          </w:p>
        </w:tc>
        <w:tc>
          <w:tcPr>
            <w:tcW w:w="4621" w:type="dxa"/>
            <w:vAlign w:val="center"/>
          </w:tcPr>
          <w:p w14:paraId="0A63CE7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201：</w:t>
            </w:r>
            <w:r>
              <w:rPr>
                <w:rFonts w:ascii="Consolas" w:hAnsi="Consolas" w:eastAsia="Consolas"/>
                <w:b w:val="0"/>
                <w:sz w:val="17"/>
              </w:rPr>
              <w:t>document</w:t>
            </w:r>
            <w:r>
              <w:rPr>
                <w:rFonts w:ascii="宋体" w:hAnsi="宋体" w:eastAsia="宋体"/>
                <w:b w:val="0"/>
                <w:sz w:val="17"/>
              </w:rPr>
              <w:t>（含 content）、</w:t>
            </w:r>
            <w:r>
              <w:rPr>
                <w:rFonts w:ascii="Consolas" w:hAnsi="Consolas" w:eastAsia="Consolas"/>
                <w:b w:val="0"/>
                <w:sz w:val="17"/>
              </w:rPr>
              <w:t>message="文档已创建"</w:t>
            </w:r>
          </w:p>
        </w:tc>
      </w:tr>
      <w:tr w14:paraId="7FB04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62E19E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失败</w:t>
            </w:r>
          </w:p>
        </w:tc>
        <w:tc>
          <w:tcPr>
            <w:tcW w:w="4621" w:type="dxa"/>
            <w:vAlign w:val="center"/>
          </w:tcPr>
          <w:p w14:paraId="51B69F2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400 </w:t>
            </w:r>
            <w:r>
              <w:rPr>
                <w:rFonts w:ascii="Consolas" w:hAnsi="Consolas" w:eastAsia="Consolas"/>
                <w:b w:val="0"/>
                <w:sz w:val="17"/>
              </w:rPr>
              <w:t>VALIDATION_ERROR</w:t>
            </w:r>
            <w:r>
              <w:rPr>
                <w:rFonts w:ascii="宋体" w:hAnsi="宋体" w:eastAsia="宋体"/>
                <w:b w:val="0"/>
                <w:sz w:val="17"/>
              </w:rPr>
              <w:t xml:space="preserve">；401 </w:t>
            </w:r>
            <w:r>
              <w:rPr>
                <w:rFonts w:ascii="Consolas" w:hAnsi="Consolas" w:eastAsia="Consolas"/>
                <w:b w:val="0"/>
                <w:sz w:val="17"/>
              </w:rPr>
              <w:t>AUTH_REQUIRED</w:t>
            </w:r>
          </w:p>
        </w:tc>
      </w:tr>
    </w:tbl>
    <w:p w14:paraId="53F9AB8C">
      <w:pPr>
        <w:spacing w:after="20"/>
      </w:pPr>
    </w:p>
    <w:p w14:paraId="6E6D3BED">
      <w:r>
        <w:rPr>
          <w:rFonts w:ascii="宋体" w:hAnsi="宋体" w:eastAsia="宋体"/>
          <w:b/>
          <w:sz w:val="21"/>
        </w:rPr>
        <w:t>请求字段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1848"/>
        <w:gridCol w:w="1848"/>
        <w:gridCol w:w="1848"/>
        <w:gridCol w:w="1848"/>
      </w:tblGrid>
      <w:tr w14:paraId="7EC88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48" w:type="dxa"/>
            <w:shd w:val="clear" w:color="auto" w:fill="E6F6F2"/>
            <w:vAlign w:val="center"/>
          </w:tcPr>
          <w:p w14:paraId="1FCD814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字段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225AD09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类型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2B66C72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必填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51E5653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默认/约束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2151F09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35418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150DCD30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title</w:t>
            </w:r>
          </w:p>
        </w:tc>
        <w:tc>
          <w:tcPr>
            <w:tcW w:w="1848" w:type="dxa"/>
            <w:vAlign w:val="center"/>
          </w:tcPr>
          <w:p w14:paraId="2E08024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w="1848" w:type="dxa"/>
            <w:vAlign w:val="center"/>
          </w:tcPr>
          <w:p w14:paraId="206C038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是</w:t>
            </w:r>
          </w:p>
        </w:tc>
        <w:tc>
          <w:tcPr>
            <w:tcW w:w="1848" w:type="dxa"/>
            <w:vAlign w:val="center"/>
          </w:tcPr>
          <w:p w14:paraId="2E1C215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非空、最长 200</w:t>
            </w:r>
          </w:p>
        </w:tc>
        <w:tc>
          <w:tcPr>
            <w:tcW w:w="1848" w:type="dxa"/>
            <w:vAlign w:val="center"/>
          </w:tcPr>
          <w:p w14:paraId="51BC40C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标题</w:t>
            </w:r>
          </w:p>
        </w:tc>
      </w:tr>
      <w:tr w14:paraId="2D5FF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2719BC9C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content</w:t>
            </w:r>
          </w:p>
        </w:tc>
        <w:tc>
          <w:tcPr>
            <w:tcW w:w="1848" w:type="dxa"/>
            <w:vAlign w:val="center"/>
          </w:tcPr>
          <w:p w14:paraId="366523F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w="1848" w:type="dxa"/>
            <w:vAlign w:val="center"/>
          </w:tcPr>
          <w:p w14:paraId="3DA80ED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是</w:t>
            </w:r>
          </w:p>
        </w:tc>
        <w:tc>
          <w:tcPr>
            <w:tcW w:w="1848" w:type="dxa"/>
            <w:vAlign w:val="center"/>
          </w:tcPr>
          <w:p w14:paraId="24CB5D6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非空</w:t>
            </w:r>
          </w:p>
        </w:tc>
        <w:tc>
          <w:tcPr>
            <w:tcW w:w="1848" w:type="dxa"/>
            <w:vAlign w:val="center"/>
          </w:tcPr>
          <w:p w14:paraId="7202370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正文</w:t>
            </w:r>
          </w:p>
        </w:tc>
      </w:tr>
      <w:tr w14:paraId="147BE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54329412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summary</w:t>
            </w:r>
          </w:p>
        </w:tc>
        <w:tc>
          <w:tcPr>
            <w:tcW w:w="1848" w:type="dxa"/>
            <w:vAlign w:val="center"/>
          </w:tcPr>
          <w:p w14:paraId="6E7058E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w="1848" w:type="dxa"/>
            <w:vAlign w:val="center"/>
          </w:tcPr>
          <w:p w14:paraId="4FBC35C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w="1848" w:type="dxa"/>
            <w:vAlign w:val="center"/>
          </w:tcPr>
          <w:p w14:paraId="20D1D22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空则自动截取，最多 500</w:t>
            </w:r>
          </w:p>
        </w:tc>
        <w:tc>
          <w:tcPr>
            <w:tcW w:w="1848" w:type="dxa"/>
            <w:vAlign w:val="center"/>
          </w:tcPr>
          <w:p w14:paraId="5B0AECD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摘要</w:t>
            </w:r>
          </w:p>
        </w:tc>
      </w:tr>
      <w:tr w14:paraId="78953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205CDEA7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category_id</w:t>
            </w:r>
          </w:p>
        </w:tc>
        <w:tc>
          <w:tcPr>
            <w:tcW w:w="1848" w:type="dxa"/>
            <w:vAlign w:val="center"/>
          </w:tcPr>
          <w:p w14:paraId="5EAA2D2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integer/null</w:t>
            </w:r>
          </w:p>
        </w:tc>
        <w:tc>
          <w:tcPr>
            <w:tcW w:w="1848" w:type="dxa"/>
            <w:vAlign w:val="center"/>
          </w:tcPr>
          <w:p w14:paraId="08EC056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w="1848" w:type="dxa"/>
            <w:vAlign w:val="center"/>
          </w:tcPr>
          <w:p w14:paraId="416B943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必须存在</w:t>
            </w:r>
          </w:p>
        </w:tc>
        <w:tc>
          <w:tcPr>
            <w:tcW w:w="1848" w:type="dxa"/>
            <w:vAlign w:val="center"/>
          </w:tcPr>
          <w:p w14:paraId="1FB1CC3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分类</w:t>
            </w:r>
          </w:p>
        </w:tc>
      </w:tr>
      <w:tr w14:paraId="2E41E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0169DF72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department</w:t>
            </w:r>
          </w:p>
        </w:tc>
        <w:tc>
          <w:tcPr>
            <w:tcW w:w="1848" w:type="dxa"/>
            <w:vAlign w:val="center"/>
          </w:tcPr>
          <w:p w14:paraId="0FC6E22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w="1848" w:type="dxa"/>
            <w:vAlign w:val="center"/>
          </w:tcPr>
          <w:p w14:paraId="5543D14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w="1848" w:type="dxa"/>
            <w:vAlign w:val="center"/>
          </w:tcPr>
          <w:p w14:paraId="1665DAB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必须是九部门之一，否则使用当前账号部门</w:t>
            </w:r>
          </w:p>
        </w:tc>
        <w:tc>
          <w:tcPr>
            <w:tcW w:w="1848" w:type="dxa"/>
            <w:vAlign w:val="center"/>
          </w:tcPr>
          <w:p w14:paraId="19AB617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所属部门</w:t>
            </w:r>
          </w:p>
        </w:tc>
      </w:tr>
      <w:tr w14:paraId="6E118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0F1CB24F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visibility</w:t>
            </w:r>
          </w:p>
        </w:tc>
        <w:tc>
          <w:tcPr>
            <w:tcW w:w="1848" w:type="dxa"/>
            <w:vAlign w:val="center"/>
          </w:tcPr>
          <w:p w14:paraId="48A71DA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w="1848" w:type="dxa"/>
            <w:vAlign w:val="center"/>
          </w:tcPr>
          <w:p w14:paraId="67370DC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w="1848" w:type="dxa"/>
            <w:vAlign w:val="center"/>
          </w:tcPr>
          <w:p w14:paraId="18A42B3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默认 </w:t>
            </w:r>
            <w:r>
              <w:rPr>
                <w:rFonts w:ascii="Consolas" w:hAnsi="Consolas" w:eastAsia="Consolas"/>
                <w:b w:val="0"/>
                <w:sz w:val="17"/>
              </w:rPr>
              <w:t>internal</w:t>
            </w:r>
            <w:r>
              <w:rPr>
                <w:rFonts w:ascii="宋体" w:hAnsi="宋体" w:eastAsia="宋体"/>
                <w:b w:val="0"/>
                <w:sz w:val="17"/>
              </w:rPr>
              <w:t>；非法值回退</w:t>
            </w:r>
          </w:p>
        </w:tc>
        <w:tc>
          <w:tcPr>
            <w:tcW w:w="1848" w:type="dxa"/>
            <w:vAlign w:val="center"/>
          </w:tcPr>
          <w:p w14:paraId="4E67A98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密级</w:t>
            </w:r>
          </w:p>
        </w:tc>
      </w:tr>
      <w:tr w14:paraId="53380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592AAEBA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</w:p>
        </w:tc>
        <w:tc>
          <w:tcPr>
            <w:tcW w:w="1848" w:type="dxa"/>
            <w:vAlign w:val="center"/>
          </w:tcPr>
          <w:p w14:paraId="456E911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w="1848" w:type="dxa"/>
            <w:vAlign w:val="center"/>
          </w:tcPr>
          <w:p w14:paraId="1DADEE8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w="1848" w:type="dxa"/>
            <w:vAlign w:val="center"/>
          </w:tcPr>
          <w:p w14:paraId="277D92C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默认 </w:t>
            </w:r>
            <w:r>
              <w:rPr>
                <w:rFonts w:ascii="Consolas" w:hAnsi="Consolas" w:eastAsia="Consolas"/>
                <w:b w:val="0"/>
                <w:sz w:val="17"/>
              </w:rPr>
              <w:t>published</w:t>
            </w:r>
            <w:r>
              <w:rPr>
                <w:rFonts w:ascii="宋体" w:hAnsi="宋体" w:eastAsia="宋体"/>
                <w:b w:val="0"/>
                <w:sz w:val="17"/>
              </w:rPr>
              <w:t>；非法值回退</w:t>
            </w:r>
          </w:p>
        </w:tc>
        <w:tc>
          <w:tcPr>
            <w:tcW w:w="1848" w:type="dxa"/>
            <w:vAlign w:val="center"/>
          </w:tcPr>
          <w:p w14:paraId="17D4784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状态</w:t>
            </w:r>
          </w:p>
        </w:tc>
      </w:tr>
      <w:tr w14:paraId="636E0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5E9FC823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version</w:t>
            </w:r>
          </w:p>
        </w:tc>
        <w:tc>
          <w:tcPr>
            <w:tcW w:w="1848" w:type="dxa"/>
            <w:vAlign w:val="center"/>
          </w:tcPr>
          <w:p w14:paraId="7C50B0B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w="1848" w:type="dxa"/>
            <w:vAlign w:val="center"/>
          </w:tcPr>
          <w:p w14:paraId="207DC8F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w="1848" w:type="dxa"/>
            <w:vAlign w:val="center"/>
          </w:tcPr>
          <w:p w14:paraId="6A56E6A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默认 </w:t>
            </w:r>
            <w:r>
              <w:rPr>
                <w:rFonts w:ascii="Consolas" w:hAnsi="Consolas" w:eastAsia="Consolas"/>
                <w:b w:val="0"/>
                <w:sz w:val="17"/>
              </w:rPr>
              <w:t>1.0</w:t>
            </w:r>
          </w:p>
        </w:tc>
        <w:tc>
          <w:tcPr>
            <w:tcW w:w="1848" w:type="dxa"/>
            <w:vAlign w:val="center"/>
          </w:tcPr>
          <w:p w14:paraId="14C7E78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版本</w:t>
            </w:r>
          </w:p>
        </w:tc>
      </w:tr>
      <w:tr w14:paraId="16AAA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6DDCA218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tags</w:t>
            </w:r>
          </w:p>
        </w:tc>
        <w:tc>
          <w:tcPr>
            <w:tcW w:w="1848" w:type="dxa"/>
            <w:vAlign w:val="center"/>
          </w:tcPr>
          <w:p w14:paraId="5D98424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string[] 或 string</w:t>
            </w:r>
          </w:p>
        </w:tc>
        <w:tc>
          <w:tcPr>
            <w:tcW w:w="1848" w:type="dxa"/>
            <w:vAlign w:val="center"/>
          </w:tcPr>
          <w:p w14:paraId="6878258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  <w:tc>
          <w:tcPr>
            <w:tcW w:w="1848" w:type="dxa"/>
            <w:vAlign w:val="center"/>
          </w:tcPr>
          <w:p w14:paraId="64F738B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数组或逗号分隔字符串</w:t>
            </w:r>
          </w:p>
        </w:tc>
        <w:tc>
          <w:tcPr>
            <w:tcW w:w="1848" w:type="dxa"/>
            <w:vAlign w:val="center"/>
          </w:tcPr>
          <w:p w14:paraId="0BDA91C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标签</w:t>
            </w:r>
          </w:p>
        </w:tc>
      </w:tr>
    </w:tbl>
    <w:p w14:paraId="612D539C">
      <w:pPr>
        <w:spacing w:after="20"/>
      </w:pPr>
    </w:p>
    <w:p w14:paraId="4F42CB30">
      <w:r>
        <w:rPr>
          <w:rFonts w:ascii="宋体" w:hAnsi="宋体" w:eastAsia="宋体"/>
          <w:b/>
          <w:sz w:val="21"/>
        </w:rPr>
        <w:t>请求示例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0449A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F6F8FB"/>
          </w:tcPr>
          <w:p w14:paraId="10B1DF21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>{</w:t>
            </w:r>
          </w:p>
          <w:p w14:paraId="603DC9E7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"title": "API 自动化测试文档",</w:t>
            </w:r>
          </w:p>
          <w:p w14:paraId="6B6A7F37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"content": "这是通过 REST API 创建的测试正文。\n\n第二段用于验证知识切分。",</w:t>
            </w:r>
          </w:p>
          <w:p w14:paraId="53D5E7FE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"summary": "API 测试摘要",</w:t>
            </w:r>
          </w:p>
          <w:p w14:paraId="255A6FCE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"category_id": 1,</w:t>
            </w:r>
          </w:p>
          <w:p w14:paraId="1A6178A9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"department": "综合部",</w:t>
            </w:r>
          </w:p>
          <w:p w14:paraId="69A71D04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"visibility": "internal",</w:t>
            </w:r>
          </w:p>
          <w:p w14:paraId="78105523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"status": "published",</w:t>
            </w:r>
          </w:p>
          <w:p w14:paraId="6CCFD21A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"version": "1.0",</w:t>
            </w:r>
          </w:p>
          <w:p w14:paraId="21EA3863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"tags": ["API", "测试"]</w:t>
            </w:r>
          </w:p>
          <w:p w14:paraId="650B12C6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>}</w:t>
            </w:r>
          </w:p>
        </w:tc>
      </w:tr>
    </w:tbl>
    <w:p w14:paraId="69C5CFDE">
      <w:pPr>
        <w:spacing w:after="20"/>
      </w:pPr>
    </w:p>
    <w:p w14:paraId="15439E42">
      <w:r>
        <w:rPr>
          <w:rFonts w:ascii="宋体" w:hAnsi="宋体" w:eastAsia="宋体"/>
          <w:b/>
          <w:sz w:val="21"/>
        </w:rPr>
        <w:t>后置处理顺序</w:t>
      </w:r>
      <w:r>
        <w:rPr>
          <w:rFonts w:ascii="宋体" w:hAnsi="宋体" w:eastAsia="宋体"/>
          <w:b w:val="0"/>
          <w:sz w:val="21"/>
        </w:rPr>
        <w:t>：</w:t>
      </w:r>
    </w:p>
    <w:p w14:paraId="064CBF9F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 xml:space="preserve">写入 </w:t>
      </w:r>
      <w:r>
        <w:rPr>
          <w:rFonts w:ascii="Consolas" w:hAnsi="Consolas" w:eastAsia="Consolas"/>
          <w:b w:val="0"/>
          <w:sz w:val="19"/>
        </w:rPr>
        <w:t>documents</w:t>
      </w:r>
      <w:r>
        <w:rPr>
          <w:rFonts w:ascii="宋体" w:hAnsi="宋体" w:eastAsia="宋体"/>
          <w:b w:val="0"/>
          <w:sz w:val="21"/>
        </w:rPr>
        <w:t>；</w:t>
      </w:r>
    </w:p>
    <w:p w14:paraId="092BF3C7">
      <w:pPr>
        <w:pStyle w:val="14"/>
        <w:ind w:firstLine="0"/>
      </w:pPr>
      <w:r>
        <w:rPr>
          <w:rFonts w:ascii="Consolas" w:hAnsi="Consolas" w:eastAsia="Consolas"/>
          <w:b w:val="0"/>
          <w:sz w:val="19"/>
        </w:rPr>
        <w:t>rebuild_chunks_for_document()</w:t>
      </w:r>
      <w:r>
        <w:rPr>
          <w:rFonts w:ascii="宋体" w:hAnsi="宋体" w:eastAsia="宋体"/>
          <w:b w:val="0"/>
          <w:sz w:val="21"/>
        </w:rPr>
        <w:t xml:space="preserve"> 重建 </w:t>
      </w:r>
      <w:r>
        <w:rPr>
          <w:rFonts w:ascii="Consolas" w:hAnsi="Consolas" w:eastAsia="Consolas"/>
          <w:b w:val="0"/>
          <w:sz w:val="19"/>
        </w:rPr>
        <w:t>knowledge_chunks</w:t>
      </w:r>
      <w:r>
        <w:rPr>
          <w:rFonts w:ascii="宋体" w:hAnsi="宋体" w:eastAsia="宋体"/>
          <w:b w:val="0"/>
          <w:sz w:val="21"/>
        </w:rPr>
        <w:t>；</w:t>
      </w:r>
    </w:p>
    <w:p w14:paraId="11DDE10A">
      <w:pPr>
        <w:pStyle w:val="14"/>
        <w:ind w:firstLine="0"/>
      </w:pPr>
      <w:r>
        <w:rPr>
          <w:rFonts w:ascii="Consolas" w:hAnsi="Consolas" w:eastAsia="Consolas"/>
          <w:b w:val="0"/>
          <w:sz w:val="19"/>
        </w:rPr>
        <w:t>sync_document_graph()</w:t>
      </w:r>
      <w:r>
        <w:rPr>
          <w:rFonts w:ascii="宋体" w:hAnsi="宋体" w:eastAsia="宋体"/>
          <w:b w:val="0"/>
          <w:sz w:val="21"/>
        </w:rPr>
        <w:t xml:space="preserve"> 创建/更新文档节点、部门节点、分类节点、关键词节点与边；</w:t>
      </w:r>
    </w:p>
    <w:p w14:paraId="482EDA5D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 xml:space="preserve">写入 </w:t>
      </w:r>
      <w:r>
        <w:rPr>
          <w:rFonts w:ascii="Consolas" w:hAnsi="Consolas" w:eastAsia="Consolas"/>
          <w:b w:val="0"/>
          <w:sz w:val="19"/>
        </w:rPr>
        <w:t>create_document</w:t>
      </w:r>
      <w:r>
        <w:rPr>
          <w:rFonts w:ascii="宋体" w:hAnsi="宋体" w:eastAsia="宋体"/>
          <w:b w:val="0"/>
          <w:sz w:val="21"/>
        </w:rPr>
        <w:t xml:space="preserve"> 审计；</w:t>
      </w:r>
    </w:p>
    <w:p w14:paraId="3A6056FF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返回带正文的文档对象。</w:t>
      </w:r>
    </w:p>
    <w:p w14:paraId="17EC0BA4">
      <w:pPr>
        <w:pStyle w:val="5"/>
      </w:pPr>
      <w:bookmarkStart w:id="37" w:name="_Toc13748"/>
      <w:r>
        <w:rPr>
          <w:rFonts w:ascii="宋体" w:hAnsi="宋体" w:eastAsia="宋体"/>
          <w:b/>
          <w:sz w:val="24"/>
        </w:rPr>
        <w:t xml:space="preserve">7.6 </w:t>
      </w:r>
      <w:r>
        <w:rPr>
          <w:rFonts w:ascii="Consolas" w:hAnsi="Consolas" w:eastAsia="Consolas"/>
          <w:b/>
          <w:sz w:val="22"/>
        </w:rPr>
        <w:t>PUT /api/documents/{id}</w:t>
      </w:r>
      <w:bookmarkEnd w:id="37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10E82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3854A1C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0AD495B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5B761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E4F665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用途</w:t>
            </w:r>
          </w:p>
        </w:tc>
        <w:tc>
          <w:tcPr>
            <w:tcW w:w="4621" w:type="dxa"/>
            <w:vAlign w:val="center"/>
          </w:tcPr>
          <w:p w14:paraId="5AA9797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编辑文档；保存后重建片段与图谱</w:t>
            </w:r>
          </w:p>
        </w:tc>
      </w:tr>
      <w:tr w14:paraId="72ABB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310898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</w:t>
            </w:r>
          </w:p>
        </w:tc>
        <w:tc>
          <w:tcPr>
            <w:tcW w:w="4621" w:type="dxa"/>
            <w:vAlign w:val="center"/>
          </w:tcPr>
          <w:p w14:paraId="33941D3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作者或管理员</w:t>
            </w:r>
          </w:p>
        </w:tc>
      </w:tr>
      <w:tr w14:paraId="756A7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235D38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路径参数</w:t>
            </w:r>
          </w:p>
        </w:tc>
        <w:tc>
          <w:tcPr>
            <w:tcW w:w="4621" w:type="dxa"/>
            <w:vAlign w:val="center"/>
          </w:tcPr>
          <w:p w14:paraId="4062774B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宋体" w:hAnsi="宋体" w:eastAsia="宋体"/>
                <w:b w:val="0"/>
                <w:sz w:val="17"/>
              </w:rPr>
              <w:t>：文档编号</w:t>
            </w:r>
          </w:p>
        </w:tc>
      </w:tr>
      <w:tr w14:paraId="68BAB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5BBA23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请求体</w:t>
            </w:r>
          </w:p>
        </w:tc>
        <w:tc>
          <w:tcPr>
            <w:tcW w:w="4621" w:type="dxa"/>
            <w:vAlign w:val="center"/>
          </w:tcPr>
          <w:p w14:paraId="4E09B8A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与新建相同；</w:t>
            </w:r>
            <w:r>
              <w:rPr>
                <w:rFonts w:ascii="Consolas" w:hAnsi="Consolas" w:eastAsia="Consolas"/>
                <w:b w:val="0"/>
                <w:sz w:val="17"/>
              </w:rPr>
              <w:t>title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content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必填</w:t>
            </w:r>
          </w:p>
        </w:tc>
      </w:tr>
      <w:tr w14:paraId="1CE91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56B627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成功响应</w:t>
            </w:r>
          </w:p>
        </w:tc>
        <w:tc>
          <w:tcPr>
            <w:tcW w:w="4621" w:type="dxa"/>
            <w:vAlign w:val="center"/>
          </w:tcPr>
          <w:p w14:paraId="5C0F668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200：</w:t>
            </w:r>
            <w:r>
              <w:rPr>
                <w:rFonts w:ascii="Consolas" w:hAnsi="Consolas" w:eastAsia="Consolas"/>
                <w:b w:val="0"/>
                <w:sz w:val="17"/>
              </w:rPr>
              <w:t>document</w:t>
            </w:r>
            <w:r>
              <w:rPr>
                <w:rFonts w:ascii="宋体" w:hAnsi="宋体" w:eastAsia="宋体"/>
                <w:b w:val="0"/>
                <w:sz w:val="17"/>
              </w:rPr>
              <w:t>（含 content）、</w:t>
            </w:r>
            <w:r>
              <w:rPr>
                <w:rFonts w:ascii="Consolas" w:hAnsi="Consolas" w:eastAsia="Consolas"/>
                <w:b w:val="0"/>
                <w:sz w:val="17"/>
              </w:rPr>
              <w:t>message="文档已更新"</w:t>
            </w:r>
          </w:p>
        </w:tc>
      </w:tr>
      <w:tr w14:paraId="160A6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AB6D1A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失败</w:t>
            </w:r>
          </w:p>
        </w:tc>
        <w:tc>
          <w:tcPr>
            <w:tcW w:w="4621" w:type="dxa"/>
            <w:vAlign w:val="center"/>
          </w:tcPr>
          <w:p w14:paraId="3947D52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401；403 </w:t>
            </w:r>
            <w:r>
              <w:rPr>
                <w:rFonts w:ascii="Consolas" w:hAnsi="Consolas" w:eastAsia="Consolas"/>
                <w:b w:val="0"/>
                <w:sz w:val="17"/>
              </w:rPr>
              <w:t>FORBIDDEN</w:t>
            </w:r>
            <w:r>
              <w:rPr>
                <w:rFonts w:ascii="宋体" w:hAnsi="宋体" w:eastAsia="宋体"/>
                <w:b w:val="0"/>
                <w:sz w:val="17"/>
              </w:rPr>
              <w:t xml:space="preserve">；404 </w:t>
            </w:r>
            <w:r>
              <w:rPr>
                <w:rFonts w:ascii="Consolas" w:hAnsi="Consolas" w:eastAsia="Consolas"/>
                <w:b w:val="0"/>
                <w:sz w:val="17"/>
              </w:rPr>
              <w:t>NOT_FOUND</w:t>
            </w:r>
            <w:r>
              <w:rPr>
                <w:rFonts w:ascii="宋体" w:hAnsi="宋体" w:eastAsia="宋体"/>
                <w:b w:val="0"/>
                <w:sz w:val="17"/>
              </w:rPr>
              <w:t xml:space="preserve">；400 </w:t>
            </w:r>
            <w:r>
              <w:rPr>
                <w:rFonts w:ascii="Consolas" w:hAnsi="Consolas" w:eastAsia="Consolas"/>
                <w:b w:val="0"/>
                <w:sz w:val="17"/>
              </w:rPr>
              <w:t>VALIDATION_ERROR</w:t>
            </w:r>
          </w:p>
        </w:tc>
      </w:tr>
      <w:tr w14:paraId="66384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6E61B1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审计</w:t>
            </w:r>
          </w:p>
        </w:tc>
        <w:tc>
          <w:tcPr>
            <w:tcW w:w="4621" w:type="dxa"/>
            <w:vAlign w:val="center"/>
          </w:tcPr>
          <w:p w14:paraId="22113608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edit_document</w:t>
            </w:r>
          </w:p>
        </w:tc>
      </w:tr>
    </w:tbl>
    <w:p w14:paraId="4888D6D8">
      <w:pPr>
        <w:spacing w:after="20"/>
      </w:pPr>
    </w:p>
    <w:p w14:paraId="186E5535">
      <w:r>
        <w:rPr>
          <w:rFonts w:ascii="宋体" w:hAnsi="宋体" w:eastAsia="宋体"/>
          <w:b/>
          <w:sz w:val="21"/>
        </w:rPr>
        <w:t>说明</w:t>
      </w:r>
      <w:r>
        <w:rPr>
          <w:rFonts w:ascii="宋体" w:hAnsi="宋体" w:eastAsia="宋体"/>
          <w:b w:val="0"/>
          <w:sz w:val="21"/>
        </w:rPr>
        <w:t>：</w:t>
      </w:r>
    </w:p>
    <w:p w14:paraId="297879AF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本接口为</w:t>
      </w:r>
      <w:r>
        <w:rPr>
          <w:rFonts w:ascii="宋体" w:hAnsi="宋体" w:eastAsia="宋体"/>
          <w:b/>
          <w:sz w:val="21"/>
        </w:rPr>
        <w:t>全量更新语义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19"/>
        </w:rPr>
        <w:t>title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9"/>
        </w:rPr>
        <w:t>content</w:t>
      </w:r>
      <w:r>
        <w:rPr>
          <w:rFonts w:ascii="宋体" w:hAnsi="宋体" w:eastAsia="宋体"/>
          <w:b w:val="0"/>
          <w:sz w:val="21"/>
        </w:rPr>
        <w:t xml:space="preserve"> 必须重新提交，未提交的密级、状态等字段按服务端默认规则处理；Vue 编辑器会提交完整表单。</w:t>
      </w:r>
    </w:p>
    <w:p w14:paraId="5654A701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非作者且非管理员返回 403“只能编辑自己创建的文档”；</w:t>
      </w:r>
    </w:p>
    <w:p w14:paraId="05898163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字段未提供时，部门使用原值/当前账号部门，密级/状态非法值回退；</w:t>
      </w:r>
    </w:p>
    <w:p w14:paraId="4B440BFC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标签支持数组或逗号字符串；数组会被拼接为逗号分隔存储；</w:t>
      </w:r>
    </w:p>
    <w:p w14:paraId="30E92ED2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 xml:space="preserve">更新后 </w:t>
      </w:r>
      <w:r>
        <w:rPr>
          <w:rFonts w:ascii="Consolas" w:hAnsi="Consolas" w:eastAsia="Consolas"/>
          <w:b w:val="0"/>
          <w:sz w:val="19"/>
        </w:rPr>
        <w:t>updated_at</w:t>
      </w:r>
      <w:r>
        <w:rPr>
          <w:rFonts w:ascii="宋体" w:hAnsi="宋体" w:eastAsia="宋体"/>
          <w:b w:val="0"/>
          <w:sz w:val="21"/>
        </w:rPr>
        <w:t xml:space="preserve"> 由 ORM 自动刷新；</w:t>
      </w:r>
    </w:p>
    <w:p w14:paraId="6789CBF5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片段重建先删除旧片段，再生成新片段。</w:t>
      </w:r>
    </w:p>
    <w:p w14:paraId="668D3730">
      <w:pPr>
        <w:pStyle w:val="5"/>
      </w:pPr>
      <w:bookmarkStart w:id="38" w:name="_Toc30395"/>
      <w:r>
        <w:rPr>
          <w:rFonts w:ascii="宋体" w:hAnsi="宋体" w:eastAsia="宋体"/>
          <w:b/>
          <w:sz w:val="24"/>
        </w:rPr>
        <w:t xml:space="preserve">7.7 </w:t>
      </w:r>
      <w:r>
        <w:rPr>
          <w:rFonts w:ascii="Consolas" w:hAnsi="Consolas" w:eastAsia="Consolas"/>
          <w:b/>
          <w:sz w:val="22"/>
        </w:rPr>
        <w:t>DELETE /api/documents/{id}</w:t>
      </w:r>
      <w:bookmarkEnd w:id="38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440D1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39304E4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0B812D6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2F87C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B7BBE3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用途</w:t>
            </w:r>
          </w:p>
        </w:tc>
        <w:tc>
          <w:tcPr>
            <w:tcW w:w="4621" w:type="dxa"/>
            <w:vAlign w:val="center"/>
          </w:tcPr>
          <w:p w14:paraId="39D0A4C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删除文档及关联图谱节点/边</w:t>
            </w:r>
          </w:p>
        </w:tc>
      </w:tr>
      <w:tr w14:paraId="47D0C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DBC04D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</w:t>
            </w:r>
          </w:p>
        </w:tc>
        <w:tc>
          <w:tcPr>
            <w:tcW w:w="4621" w:type="dxa"/>
            <w:vAlign w:val="center"/>
          </w:tcPr>
          <w:p w14:paraId="7C7B9EE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作者或管理员</w:t>
            </w:r>
          </w:p>
        </w:tc>
      </w:tr>
      <w:tr w14:paraId="36572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D88908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路径参数</w:t>
            </w:r>
          </w:p>
        </w:tc>
        <w:tc>
          <w:tcPr>
            <w:tcW w:w="4621" w:type="dxa"/>
            <w:vAlign w:val="center"/>
          </w:tcPr>
          <w:p w14:paraId="7AF8EA9C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宋体" w:hAnsi="宋体" w:eastAsia="宋体"/>
                <w:b w:val="0"/>
                <w:sz w:val="17"/>
              </w:rPr>
              <w:t>：文档编号</w:t>
            </w:r>
          </w:p>
        </w:tc>
      </w:tr>
      <w:tr w14:paraId="61410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70A150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请求体</w:t>
            </w:r>
          </w:p>
        </w:tc>
        <w:tc>
          <w:tcPr>
            <w:tcW w:w="4621" w:type="dxa"/>
            <w:vAlign w:val="center"/>
          </w:tcPr>
          <w:p w14:paraId="6C2F0B2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无</w:t>
            </w:r>
          </w:p>
        </w:tc>
      </w:tr>
      <w:tr w14:paraId="7919F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462820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成功响应</w:t>
            </w:r>
          </w:p>
        </w:tc>
        <w:tc>
          <w:tcPr>
            <w:tcW w:w="4621" w:type="dxa"/>
            <w:vAlign w:val="center"/>
          </w:tcPr>
          <w:p w14:paraId="552F2085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{"message": "文档已删除"}</w:t>
            </w:r>
          </w:p>
        </w:tc>
      </w:tr>
      <w:tr w14:paraId="04008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B757C2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失败</w:t>
            </w:r>
          </w:p>
        </w:tc>
        <w:tc>
          <w:tcPr>
            <w:tcW w:w="4621" w:type="dxa"/>
            <w:vAlign w:val="center"/>
          </w:tcPr>
          <w:p w14:paraId="4927E04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401；403 </w:t>
            </w:r>
            <w:r>
              <w:rPr>
                <w:rFonts w:ascii="Consolas" w:hAnsi="Consolas" w:eastAsia="Consolas"/>
                <w:b w:val="0"/>
                <w:sz w:val="17"/>
              </w:rPr>
              <w:t>FORBIDDEN</w:t>
            </w:r>
            <w:r>
              <w:rPr>
                <w:rFonts w:ascii="宋体" w:hAnsi="宋体" w:eastAsia="宋体"/>
                <w:b w:val="0"/>
                <w:sz w:val="17"/>
              </w:rPr>
              <w:t xml:space="preserve">；404 </w:t>
            </w:r>
            <w:r>
              <w:rPr>
                <w:rFonts w:ascii="Consolas" w:hAnsi="Consolas" w:eastAsia="Consolas"/>
                <w:b w:val="0"/>
                <w:sz w:val="17"/>
              </w:rPr>
              <w:t>NOT_FOUND</w:t>
            </w:r>
          </w:p>
        </w:tc>
      </w:tr>
      <w:tr w14:paraId="3FF37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DD897F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审计</w:t>
            </w:r>
          </w:p>
        </w:tc>
        <w:tc>
          <w:tcPr>
            <w:tcW w:w="4621" w:type="dxa"/>
            <w:vAlign w:val="center"/>
          </w:tcPr>
          <w:p w14:paraId="57B20CBC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delete_document</w:t>
            </w:r>
          </w:p>
        </w:tc>
      </w:tr>
    </w:tbl>
    <w:p w14:paraId="7E13168D">
      <w:pPr>
        <w:spacing w:after="20"/>
      </w:pPr>
    </w:p>
    <w:p w14:paraId="6C6D4C39">
      <w:r>
        <w:rPr>
          <w:rFonts w:ascii="宋体" w:hAnsi="宋体" w:eastAsia="宋体"/>
          <w:b/>
          <w:sz w:val="21"/>
        </w:rPr>
        <w:t>说明</w:t>
      </w:r>
      <w:r>
        <w:rPr>
          <w:rFonts w:ascii="宋体" w:hAnsi="宋体" w:eastAsia="宋体"/>
          <w:b w:val="0"/>
          <w:sz w:val="21"/>
        </w:rPr>
        <w:t xml:space="preserve">：删除前调用 </w:t>
      </w:r>
      <w:r>
        <w:rPr>
          <w:rFonts w:ascii="Consolas" w:hAnsi="Consolas" w:eastAsia="Consolas"/>
          <w:b w:val="0"/>
          <w:sz w:val="19"/>
        </w:rPr>
        <w:t>remove_document_graph(doc)</w:t>
      </w:r>
      <w:r>
        <w:rPr>
          <w:rFonts w:ascii="宋体" w:hAnsi="宋体" w:eastAsia="宋体"/>
          <w:b w:val="0"/>
          <w:sz w:val="21"/>
        </w:rPr>
        <w:t xml:space="preserve"> 清理文档节点及连接边；SQLAlchemy 关系级联删除知识片段和收藏。操作不可恢复。</w:t>
      </w:r>
    </w:p>
    <w:p w14:paraId="75F8D39B">
      <w:pPr>
        <w:pStyle w:val="5"/>
      </w:pPr>
      <w:bookmarkStart w:id="39" w:name="_Toc29260"/>
      <w:r>
        <w:rPr>
          <w:rFonts w:ascii="宋体" w:hAnsi="宋体" w:eastAsia="宋体"/>
          <w:b/>
          <w:sz w:val="24"/>
        </w:rPr>
        <w:t xml:space="preserve">7.8 </w:t>
      </w:r>
      <w:r>
        <w:rPr>
          <w:rFonts w:ascii="Consolas" w:hAnsi="Consolas" w:eastAsia="Consolas"/>
          <w:b/>
          <w:sz w:val="22"/>
        </w:rPr>
        <w:t>POST /api/documents/{id}/favorite</w:t>
      </w:r>
      <w:bookmarkEnd w:id="39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01860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7A5945B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6D93693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5F3AF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AC036E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用途</w:t>
            </w:r>
          </w:p>
        </w:tc>
        <w:tc>
          <w:tcPr>
            <w:tcW w:w="4621" w:type="dxa"/>
            <w:vAlign w:val="center"/>
          </w:tcPr>
          <w:p w14:paraId="560A5EB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切换收藏状态</w:t>
            </w:r>
          </w:p>
        </w:tc>
      </w:tr>
      <w:tr w14:paraId="176BD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901EEB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</w:t>
            </w:r>
          </w:p>
        </w:tc>
        <w:tc>
          <w:tcPr>
            <w:tcW w:w="4621" w:type="dxa"/>
            <w:vAlign w:val="center"/>
          </w:tcPr>
          <w:p w14:paraId="17C4B39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已登录且通过密级判定（</w:t>
            </w:r>
            <w:r>
              <w:rPr>
                <w:rFonts w:ascii="Consolas" w:hAnsi="Consolas" w:eastAsia="Consolas"/>
                <w:b w:val="0"/>
                <w:sz w:val="17"/>
              </w:rPr>
              <w:t>can_view_document</w:t>
            </w:r>
            <w:r>
              <w:rPr>
                <w:rFonts w:ascii="宋体" w:hAnsi="宋体" w:eastAsia="宋体"/>
                <w:b w:val="0"/>
                <w:sz w:val="17"/>
              </w:rPr>
              <w:t>）</w:t>
            </w:r>
          </w:p>
        </w:tc>
      </w:tr>
      <w:tr w14:paraId="1FACD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407BE8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路径参数</w:t>
            </w:r>
          </w:p>
        </w:tc>
        <w:tc>
          <w:tcPr>
            <w:tcW w:w="4621" w:type="dxa"/>
            <w:vAlign w:val="center"/>
          </w:tcPr>
          <w:p w14:paraId="2B93BEA4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宋体" w:hAnsi="宋体" w:eastAsia="宋体"/>
                <w:b w:val="0"/>
                <w:sz w:val="17"/>
              </w:rPr>
              <w:t>：文档编号</w:t>
            </w:r>
          </w:p>
        </w:tc>
      </w:tr>
      <w:tr w14:paraId="44665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C4E74C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请求体</w:t>
            </w:r>
          </w:p>
        </w:tc>
        <w:tc>
          <w:tcPr>
            <w:tcW w:w="4621" w:type="dxa"/>
            <w:vAlign w:val="center"/>
          </w:tcPr>
          <w:p w14:paraId="70E7F19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无</w:t>
            </w:r>
          </w:p>
        </w:tc>
      </w:tr>
      <w:tr w14:paraId="580E0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B80C5D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成功响应</w:t>
            </w:r>
          </w:p>
        </w:tc>
        <w:tc>
          <w:tcPr>
            <w:tcW w:w="4621" w:type="dxa"/>
            <w:vAlign w:val="center"/>
          </w:tcPr>
          <w:p w14:paraId="779E90D4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{"is_favorite": true/false, "message": "已收藏"/"已取消收藏"}</w:t>
            </w:r>
          </w:p>
        </w:tc>
      </w:tr>
      <w:tr w14:paraId="4A254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6AEDB4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失败</w:t>
            </w:r>
          </w:p>
        </w:tc>
        <w:tc>
          <w:tcPr>
            <w:tcW w:w="4621" w:type="dxa"/>
            <w:vAlign w:val="center"/>
          </w:tcPr>
          <w:p w14:paraId="295AB3F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401；403 </w:t>
            </w:r>
            <w:r>
              <w:rPr>
                <w:rFonts w:ascii="Consolas" w:hAnsi="Consolas" w:eastAsia="Consolas"/>
                <w:b w:val="0"/>
                <w:sz w:val="17"/>
              </w:rPr>
              <w:t>FORBIDDEN</w:t>
            </w:r>
            <w:r>
              <w:rPr>
                <w:rFonts w:ascii="宋体" w:hAnsi="宋体" w:eastAsia="宋体"/>
                <w:b w:val="0"/>
                <w:sz w:val="17"/>
              </w:rPr>
              <w:t xml:space="preserve">；404 </w:t>
            </w:r>
            <w:r>
              <w:rPr>
                <w:rFonts w:ascii="Consolas" w:hAnsi="Consolas" w:eastAsia="Consolas"/>
                <w:b w:val="0"/>
                <w:sz w:val="17"/>
              </w:rPr>
              <w:t>NOT_FOUND</w:t>
            </w:r>
          </w:p>
        </w:tc>
      </w:tr>
      <w:tr w14:paraId="33685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830283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约束</w:t>
            </w:r>
          </w:p>
        </w:tc>
        <w:tc>
          <w:tcPr>
            <w:tcW w:w="4621" w:type="dxa"/>
            <w:vAlign w:val="center"/>
          </w:tcPr>
          <w:p w14:paraId="0AB8180F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(user_id, document_id)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唯一，防止重复收藏</w:t>
            </w:r>
          </w:p>
        </w:tc>
      </w:tr>
    </w:tbl>
    <w:p w14:paraId="6917436D">
      <w:pPr>
        <w:spacing w:after="20"/>
      </w:pPr>
    </w:p>
    <w:p w14:paraId="4F7F3FF2">
      <w:r>
        <w:rPr>
          <w:rFonts w:ascii="宋体" w:hAnsi="宋体" w:eastAsia="宋体"/>
          <w:b/>
          <w:sz w:val="21"/>
        </w:rPr>
        <w:t>响应示例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6665C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F6F8FB"/>
          </w:tcPr>
          <w:p w14:paraId="2B392044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>{</w:t>
            </w:r>
          </w:p>
          <w:p w14:paraId="3AB3CD49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"is_favorite": true,</w:t>
            </w:r>
          </w:p>
          <w:p w14:paraId="7EC46D76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"message": "已收藏"</w:t>
            </w:r>
          </w:p>
          <w:p w14:paraId="208C8C80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>}</w:t>
            </w:r>
          </w:p>
        </w:tc>
      </w:tr>
    </w:tbl>
    <w:p w14:paraId="38A50A09">
      <w:pPr>
        <w:spacing w:after="20"/>
      </w:pPr>
    </w:p>
    <w:p w14:paraId="25FDABCA">
      <w:pPr>
        <w:pStyle w:val="5"/>
      </w:pPr>
      <w:bookmarkStart w:id="40" w:name="_Toc12760"/>
      <w:r>
        <w:rPr>
          <w:rFonts w:ascii="宋体" w:hAnsi="宋体" w:eastAsia="宋体"/>
          <w:b/>
          <w:sz w:val="24"/>
        </w:rPr>
        <w:t>7.9 收藏接口汇总</w:t>
      </w:r>
      <w:bookmarkEnd w:id="4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4"/>
        <w:gridCol w:w="1545"/>
        <w:gridCol w:w="1505"/>
        <w:gridCol w:w="1505"/>
        <w:gridCol w:w="2069"/>
      </w:tblGrid>
      <w:tr w14:paraId="3211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48" w:type="dxa"/>
            <w:shd w:val="clear" w:color="auto" w:fill="E6F6F2"/>
            <w:vAlign w:val="center"/>
          </w:tcPr>
          <w:p w14:paraId="1C3152F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接口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0FA0EE2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方法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0AD5DE3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权限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6639900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请求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097C73F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响应</w:t>
            </w:r>
          </w:p>
        </w:tc>
      </w:tr>
      <w:tr w14:paraId="5F94B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72BC8526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/api/documents/favorites</w:t>
            </w:r>
          </w:p>
        </w:tc>
        <w:tc>
          <w:tcPr>
            <w:tcW w:w="1848" w:type="dxa"/>
            <w:vAlign w:val="center"/>
          </w:tcPr>
          <w:p w14:paraId="2697B64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GET</w:t>
            </w:r>
          </w:p>
        </w:tc>
        <w:tc>
          <w:tcPr>
            <w:tcW w:w="1848" w:type="dxa"/>
            <w:vAlign w:val="center"/>
          </w:tcPr>
          <w:p w14:paraId="6D1A724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已登录</w:t>
            </w:r>
          </w:p>
        </w:tc>
        <w:tc>
          <w:tcPr>
            <w:tcW w:w="1848" w:type="dxa"/>
            <w:vAlign w:val="center"/>
          </w:tcPr>
          <w:p w14:paraId="59814D5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无</w:t>
            </w:r>
          </w:p>
        </w:tc>
        <w:tc>
          <w:tcPr>
            <w:tcW w:w="1848" w:type="dxa"/>
            <w:vAlign w:val="center"/>
          </w:tcPr>
          <w:p w14:paraId="69A23B6E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{"items": DocumentPayload[]}</w:t>
            </w:r>
            <w:r>
              <w:rPr>
                <w:rFonts w:ascii="宋体" w:hAnsi="宋体" w:eastAsia="宋体"/>
                <w:b w:val="0"/>
                <w:sz w:val="17"/>
              </w:rPr>
              <w:t xml:space="preserve">，按收藏时间倒序，仅返回 </w:t>
            </w:r>
            <w:r>
              <w:rPr>
                <w:rFonts w:ascii="Consolas" w:hAnsi="Consolas" w:eastAsia="Consolas"/>
                <w:b w:val="0"/>
                <w:sz w:val="17"/>
              </w:rPr>
              <w:t>can_view_document()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为真的文档；不额外过滤状态</w:t>
            </w:r>
          </w:p>
        </w:tc>
      </w:tr>
      <w:tr w14:paraId="12875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3EBB2FC2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/api/documents/{id}/favorite</w:t>
            </w:r>
          </w:p>
        </w:tc>
        <w:tc>
          <w:tcPr>
            <w:tcW w:w="1848" w:type="dxa"/>
            <w:vAlign w:val="center"/>
          </w:tcPr>
          <w:p w14:paraId="2D4D0CF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POST</w:t>
            </w:r>
          </w:p>
        </w:tc>
        <w:tc>
          <w:tcPr>
            <w:tcW w:w="1848" w:type="dxa"/>
            <w:vAlign w:val="center"/>
          </w:tcPr>
          <w:p w14:paraId="0407B1E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已登录且通过密级判定</w:t>
            </w:r>
          </w:p>
        </w:tc>
        <w:tc>
          <w:tcPr>
            <w:tcW w:w="1848" w:type="dxa"/>
            <w:vAlign w:val="center"/>
          </w:tcPr>
          <w:p w14:paraId="1FF7861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无</w:t>
            </w:r>
          </w:p>
        </w:tc>
        <w:tc>
          <w:tcPr>
            <w:tcW w:w="1848" w:type="dxa"/>
            <w:vAlign w:val="center"/>
          </w:tcPr>
          <w:p w14:paraId="1FCF5C2E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{"is_favorite": boolean, "message": string}</w:t>
            </w:r>
            <w:r>
              <w:rPr>
                <w:rFonts w:ascii="宋体" w:hAnsi="宋体" w:eastAsia="宋体"/>
                <w:b w:val="0"/>
                <w:sz w:val="17"/>
              </w:rPr>
              <w:t>，切换收藏状态；不额外校验状态</w:t>
            </w:r>
          </w:p>
        </w:tc>
      </w:tr>
    </w:tbl>
    <w:p w14:paraId="18B8DA4A">
      <w:pPr>
        <w:spacing w:after="20"/>
      </w:pPr>
    </w:p>
    <w:p w14:paraId="64C665C0">
      <w:pPr>
        <w:spacing w:after="100"/>
        <w:ind w:left="340" w:firstLine="0"/>
      </w:pPr>
      <w:r>
        <w:rPr>
          <w:rFonts w:ascii="宋体" w:hAnsi="宋体" w:eastAsia="宋体"/>
          <w:b w:val="0"/>
          <w:color w:val="6E7B90"/>
          <w:sz w:val="19"/>
        </w:rPr>
        <w:t xml:space="preserve">收藏以当前用户为隔离边界；管理员也不能代替其他用户收藏。表 </w:t>
      </w:r>
      <w:r>
        <w:rPr>
          <w:rFonts w:ascii="Consolas" w:hAnsi="Consolas" w:eastAsia="Consolas"/>
          <w:b w:val="0"/>
          <w:color w:val="6E7B90"/>
          <w:sz w:val="17"/>
        </w:rPr>
        <w:t>favorites</w:t>
      </w:r>
      <w:r>
        <w:rPr>
          <w:rFonts w:ascii="宋体" w:hAnsi="宋体" w:eastAsia="宋体"/>
          <w:b w:val="0"/>
          <w:color w:val="6E7B90"/>
          <w:sz w:val="19"/>
        </w:rPr>
        <w:t xml:space="preserve"> 对 </w:t>
      </w:r>
      <w:r>
        <w:rPr>
          <w:rFonts w:ascii="Consolas" w:hAnsi="Consolas" w:eastAsia="Consolas"/>
          <w:b w:val="0"/>
          <w:color w:val="6E7B90"/>
          <w:sz w:val="17"/>
        </w:rPr>
        <w:t>(user_id, document_id)</w:t>
      </w:r>
      <w:r>
        <w:rPr>
          <w:rFonts w:ascii="宋体" w:hAnsi="宋体" w:eastAsia="宋体"/>
          <w:b w:val="0"/>
          <w:color w:val="6E7B90"/>
          <w:sz w:val="19"/>
        </w:rPr>
        <w:t xml:space="preserve"> 有唯一约束。</w:t>
      </w:r>
    </w:p>
    <w:p w14:paraId="7DCA890D">
      <w:pPr>
        <w:spacing w:after="40"/>
      </w:pPr>
    </w:p>
    <w:p w14:paraId="52F9DC5E">
      <w:pPr>
        <w:pStyle w:val="4"/>
      </w:pPr>
      <w:bookmarkStart w:id="41" w:name="_Toc20969"/>
      <w:r>
        <w:rPr>
          <w:rFonts w:ascii="宋体" w:hAnsi="宋体" w:eastAsia="宋体"/>
          <w:b/>
          <w:sz w:val="28"/>
        </w:rPr>
        <w:t>8. 分类接口</w:t>
      </w:r>
      <w:bookmarkEnd w:id="41"/>
    </w:p>
    <w:p w14:paraId="32C9429A">
      <w:pPr>
        <w:pStyle w:val="5"/>
      </w:pPr>
      <w:bookmarkStart w:id="42" w:name="_Toc13643"/>
      <w:r>
        <w:rPr>
          <w:rFonts w:ascii="宋体" w:hAnsi="宋体" w:eastAsia="宋体"/>
          <w:b/>
          <w:sz w:val="24"/>
        </w:rPr>
        <w:t xml:space="preserve">8.1 </w:t>
      </w:r>
      <w:r>
        <w:rPr>
          <w:rFonts w:ascii="Consolas" w:hAnsi="Consolas" w:eastAsia="Consolas"/>
          <w:b/>
          <w:sz w:val="22"/>
        </w:rPr>
        <w:t>GET /api/categories</w:t>
      </w:r>
      <w:bookmarkEnd w:id="42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77D16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0AE787D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430C67B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7715D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61F90F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用途</w:t>
            </w:r>
          </w:p>
        </w:tc>
        <w:tc>
          <w:tcPr>
            <w:tcW w:w="4621" w:type="dxa"/>
            <w:vAlign w:val="center"/>
          </w:tcPr>
          <w:p w14:paraId="1DD6E27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获取分类列表，供文档筛选和编辑表单使用</w:t>
            </w:r>
          </w:p>
        </w:tc>
      </w:tr>
      <w:tr w14:paraId="30DB1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F60656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</w:t>
            </w:r>
          </w:p>
        </w:tc>
        <w:tc>
          <w:tcPr>
            <w:tcW w:w="4621" w:type="dxa"/>
            <w:vAlign w:val="center"/>
          </w:tcPr>
          <w:p w14:paraId="3E93286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已登录</w:t>
            </w:r>
          </w:p>
        </w:tc>
      </w:tr>
      <w:tr w14:paraId="4EAE2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B46E55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请求参数</w:t>
            </w:r>
          </w:p>
        </w:tc>
        <w:tc>
          <w:tcPr>
            <w:tcW w:w="4621" w:type="dxa"/>
            <w:vAlign w:val="center"/>
          </w:tcPr>
          <w:p w14:paraId="6C8C869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无</w:t>
            </w:r>
          </w:p>
        </w:tc>
      </w:tr>
      <w:tr w14:paraId="647F4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6852D9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成功响应</w:t>
            </w:r>
          </w:p>
        </w:tc>
        <w:tc>
          <w:tcPr>
            <w:tcW w:w="4621" w:type="dxa"/>
            <w:vAlign w:val="center"/>
          </w:tcPr>
          <w:p w14:paraId="3AE667B4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items</w:t>
            </w:r>
            <w:r>
              <w:rPr>
                <w:rFonts w:ascii="宋体" w:hAnsi="宋体" w:eastAsia="宋体"/>
                <w:b w:val="0"/>
                <w:sz w:val="17"/>
              </w:rPr>
              <w:t>：</w:t>
            </w: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name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description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document_count</w:t>
            </w:r>
          </w:p>
        </w:tc>
      </w:tr>
      <w:tr w14:paraId="6D227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3BDDCE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失败</w:t>
            </w:r>
          </w:p>
        </w:tc>
        <w:tc>
          <w:tcPr>
            <w:tcW w:w="4621" w:type="dxa"/>
            <w:vAlign w:val="center"/>
          </w:tcPr>
          <w:p w14:paraId="0CFDB57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401 </w:t>
            </w:r>
            <w:r>
              <w:rPr>
                <w:rFonts w:ascii="Consolas" w:hAnsi="Consolas" w:eastAsia="Consolas"/>
                <w:b w:val="0"/>
                <w:sz w:val="17"/>
              </w:rPr>
              <w:t>AUTH_REQUIRED</w:t>
            </w:r>
          </w:p>
        </w:tc>
      </w:tr>
    </w:tbl>
    <w:p w14:paraId="7C1A31BF">
      <w:pPr>
        <w:spacing w:after="20"/>
      </w:pPr>
    </w:p>
    <w:p w14:paraId="2E793102">
      <w:r>
        <w:rPr>
          <w:rFonts w:ascii="宋体" w:hAnsi="宋体" w:eastAsia="宋体"/>
          <w:b/>
          <w:sz w:val="21"/>
        </w:rPr>
        <w:t>统计口径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19"/>
        </w:rPr>
        <w:t>document_count</w:t>
      </w:r>
      <w:r>
        <w:rPr>
          <w:rFonts w:ascii="宋体" w:hAnsi="宋体" w:eastAsia="宋体"/>
          <w:b w:val="0"/>
          <w:sz w:val="21"/>
        </w:rPr>
        <w:t xml:space="preserve"> 按 </w:t>
      </w:r>
      <w:r>
        <w:rPr>
          <w:rFonts w:ascii="Consolas" w:hAnsi="Consolas" w:eastAsia="Consolas"/>
          <w:b w:val="0"/>
          <w:sz w:val="19"/>
        </w:rPr>
        <w:t>documents.category_id</w:t>
      </w:r>
      <w:r>
        <w:rPr>
          <w:rFonts w:ascii="宋体" w:hAnsi="宋体" w:eastAsia="宋体"/>
          <w:b w:val="0"/>
          <w:sz w:val="21"/>
        </w:rPr>
        <w:t xml:space="preserve"> 全库计数，包含草稿/归档和当前用户不可见文档；它用于分类管理语境，不等同于工作台的“可见文档”统计。前端若不需要该口径，应只展示分类名称。</w:t>
      </w:r>
    </w:p>
    <w:p w14:paraId="48E2FBCF">
      <w:r>
        <w:rPr>
          <w:rFonts w:ascii="宋体" w:hAnsi="宋体" w:eastAsia="宋体"/>
          <w:b/>
          <w:sz w:val="21"/>
        </w:rPr>
        <w:t>响应示例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357AC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F6F8FB"/>
          </w:tcPr>
          <w:p w14:paraId="570C4367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>{</w:t>
            </w:r>
          </w:p>
          <w:p w14:paraId="1D975981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"items": [</w:t>
            </w:r>
          </w:p>
          <w:p w14:paraId="2239D4C6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{</w:t>
            </w:r>
          </w:p>
          <w:p w14:paraId="2599E11A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  "id": 1,</w:t>
            </w:r>
          </w:p>
          <w:p w14:paraId="0C164EDB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  "name": "人事制度",</w:t>
            </w:r>
          </w:p>
          <w:p w14:paraId="5A4AB366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  "description": "考勤、假期、入离职",</w:t>
            </w:r>
          </w:p>
          <w:p w14:paraId="3FBD2BB0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  "document_count": 5</w:t>
            </w:r>
          </w:p>
          <w:p w14:paraId="490597B8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}</w:t>
            </w:r>
          </w:p>
          <w:p w14:paraId="68FD7BB5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]</w:t>
            </w:r>
          </w:p>
          <w:p w14:paraId="1D80B89F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>}</w:t>
            </w:r>
          </w:p>
        </w:tc>
      </w:tr>
    </w:tbl>
    <w:p w14:paraId="75CE89FA">
      <w:pPr>
        <w:spacing w:after="20"/>
      </w:pPr>
    </w:p>
    <w:p w14:paraId="48E81FC0">
      <w:pPr>
        <w:pStyle w:val="5"/>
      </w:pPr>
      <w:bookmarkStart w:id="43" w:name="_Toc24922"/>
      <w:r>
        <w:rPr>
          <w:rFonts w:ascii="宋体" w:hAnsi="宋体" w:eastAsia="宋体"/>
          <w:b/>
          <w:sz w:val="24"/>
        </w:rPr>
        <w:t xml:space="preserve">8.2 </w:t>
      </w:r>
      <w:r>
        <w:rPr>
          <w:rFonts w:ascii="Consolas" w:hAnsi="Consolas" w:eastAsia="Consolas"/>
          <w:b/>
          <w:sz w:val="22"/>
        </w:rPr>
        <w:t>POST /api/categories</w:t>
      </w:r>
      <w:bookmarkEnd w:id="43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07DF3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669CC39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28D96B4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2C3DB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F0C926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用途</w:t>
            </w:r>
          </w:p>
        </w:tc>
        <w:tc>
          <w:tcPr>
            <w:tcW w:w="4621" w:type="dxa"/>
            <w:vAlign w:val="center"/>
          </w:tcPr>
          <w:p w14:paraId="2454698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新增文档分类</w:t>
            </w:r>
          </w:p>
        </w:tc>
      </w:tr>
      <w:tr w14:paraId="1DF5C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9F27E2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</w:t>
            </w:r>
          </w:p>
        </w:tc>
        <w:tc>
          <w:tcPr>
            <w:tcW w:w="4621" w:type="dxa"/>
            <w:vAlign w:val="center"/>
          </w:tcPr>
          <w:p w14:paraId="541F791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</w:t>
            </w:r>
          </w:p>
        </w:tc>
      </w:tr>
      <w:tr w14:paraId="446F9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0E63B8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请求体</w:t>
            </w:r>
          </w:p>
        </w:tc>
        <w:tc>
          <w:tcPr>
            <w:tcW w:w="4621" w:type="dxa"/>
            <w:vAlign w:val="center"/>
          </w:tcPr>
          <w:p w14:paraId="3EDB42F5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name</w:t>
            </w:r>
            <w:r>
              <w:rPr>
                <w:rFonts w:ascii="宋体" w:hAnsi="宋体" w:eastAsia="宋体"/>
                <w:b w:val="0"/>
                <w:sz w:val="17"/>
              </w:rPr>
              <w:t>（必填，唯一）、</w:t>
            </w:r>
            <w:r>
              <w:rPr>
                <w:rFonts w:ascii="Consolas" w:hAnsi="Consolas" w:eastAsia="Consolas"/>
                <w:b w:val="0"/>
                <w:sz w:val="17"/>
              </w:rPr>
              <w:t>description</w:t>
            </w:r>
            <w:r>
              <w:rPr>
                <w:rFonts w:ascii="宋体" w:hAnsi="宋体" w:eastAsia="宋体"/>
                <w:b w:val="0"/>
                <w:sz w:val="17"/>
              </w:rPr>
              <w:t>（可选）</w:t>
            </w:r>
          </w:p>
        </w:tc>
      </w:tr>
      <w:tr w14:paraId="5EBED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E71099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成功响应</w:t>
            </w:r>
          </w:p>
        </w:tc>
        <w:tc>
          <w:tcPr>
            <w:tcW w:w="4621" w:type="dxa"/>
            <w:vAlign w:val="center"/>
          </w:tcPr>
          <w:p w14:paraId="61BF1BD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201：</w:t>
            </w: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name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message="分类已添加"</w:t>
            </w:r>
          </w:p>
        </w:tc>
      </w:tr>
      <w:tr w14:paraId="0A4B3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626FB0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失败</w:t>
            </w:r>
          </w:p>
        </w:tc>
        <w:tc>
          <w:tcPr>
            <w:tcW w:w="4621" w:type="dxa"/>
            <w:vAlign w:val="center"/>
          </w:tcPr>
          <w:p w14:paraId="615CFE0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400 </w:t>
            </w:r>
            <w:r>
              <w:rPr>
                <w:rFonts w:ascii="Consolas" w:hAnsi="Consolas" w:eastAsia="Consolas"/>
                <w:b w:val="0"/>
                <w:sz w:val="17"/>
              </w:rPr>
              <w:t>VALIDATION_ERROR</w:t>
            </w:r>
            <w:r>
              <w:rPr>
                <w:rFonts w:ascii="宋体" w:hAnsi="宋体" w:eastAsia="宋体"/>
                <w:b w:val="0"/>
                <w:sz w:val="17"/>
              </w:rPr>
              <w:t xml:space="preserve">（名称为空/重名）；401；403 </w:t>
            </w:r>
            <w:r>
              <w:rPr>
                <w:rFonts w:ascii="Consolas" w:hAnsi="Consolas" w:eastAsia="Consolas"/>
                <w:b w:val="0"/>
                <w:sz w:val="17"/>
              </w:rPr>
              <w:t>FORBIDDEN</w:t>
            </w:r>
          </w:p>
        </w:tc>
      </w:tr>
    </w:tbl>
    <w:p w14:paraId="2DBC5213">
      <w:pPr>
        <w:spacing w:after="20"/>
      </w:pPr>
    </w:p>
    <w:p w14:paraId="382BED07">
      <w:r>
        <w:rPr>
          <w:rFonts w:ascii="宋体" w:hAnsi="宋体" w:eastAsia="宋体"/>
          <w:b/>
          <w:sz w:val="21"/>
        </w:rPr>
        <w:t>请求示例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41D97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F6F8FB"/>
          </w:tcPr>
          <w:p w14:paraId="3B4C6885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>{</w:t>
            </w:r>
          </w:p>
          <w:p w14:paraId="34393F29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"name": "客户服务",</w:t>
            </w:r>
          </w:p>
          <w:p w14:paraId="08680B56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"description": "客服话术与服务标准"</w:t>
            </w:r>
          </w:p>
          <w:p w14:paraId="77191867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>}</w:t>
            </w:r>
          </w:p>
        </w:tc>
      </w:tr>
    </w:tbl>
    <w:p w14:paraId="3AB81861">
      <w:pPr>
        <w:spacing w:after="20"/>
      </w:pPr>
    </w:p>
    <w:p w14:paraId="710F62C2">
      <w:r>
        <w:rPr>
          <w:rFonts w:ascii="宋体" w:hAnsi="宋体" w:eastAsia="宋体"/>
          <w:b/>
          <w:sz w:val="21"/>
        </w:rPr>
        <w:t>响应示例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08ACF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F6F8FB"/>
          </w:tcPr>
          <w:p w14:paraId="359F84C3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>{</w:t>
            </w:r>
          </w:p>
          <w:p w14:paraId="14DF4C7A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"id": 7,</w:t>
            </w:r>
          </w:p>
          <w:p w14:paraId="57BD497C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"name": "客户服务",</w:t>
            </w:r>
          </w:p>
          <w:p w14:paraId="24E19BC8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"message": "分类已添加"</w:t>
            </w:r>
          </w:p>
          <w:p w14:paraId="5A707F6B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>}</w:t>
            </w:r>
          </w:p>
        </w:tc>
      </w:tr>
    </w:tbl>
    <w:p w14:paraId="321009B2">
      <w:pPr>
        <w:spacing w:after="20"/>
      </w:pPr>
    </w:p>
    <w:p w14:paraId="39A8A8F0">
      <w:pPr>
        <w:spacing w:after="100"/>
        <w:ind w:left="340" w:firstLine="0"/>
      </w:pPr>
      <w:r>
        <w:rPr>
          <w:rFonts w:ascii="宋体" w:hAnsi="宋体" w:eastAsia="宋体"/>
          <w:b w:val="0"/>
          <w:color w:val="6E7B90"/>
          <w:sz w:val="19"/>
        </w:rPr>
        <w:t xml:space="preserve">当前 API 未提供分类删除/改名端点；文档的 </w:t>
      </w:r>
      <w:r>
        <w:rPr>
          <w:rFonts w:ascii="Consolas" w:hAnsi="Consolas" w:eastAsia="Consolas"/>
          <w:b w:val="0"/>
          <w:color w:val="6E7B90"/>
          <w:sz w:val="17"/>
        </w:rPr>
        <w:t>category_id</w:t>
      </w:r>
      <w:r>
        <w:rPr>
          <w:rFonts w:ascii="宋体" w:hAnsi="宋体" w:eastAsia="宋体"/>
          <w:b w:val="0"/>
          <w:color w:val="6E7B90"/>
          <w:sz w:val="19"/>
        </w:rPr>
        <w:t xml:space="preserve"> 可为空表示“未分类”。</w:t>
      </w:r>
    </w:p>
    <w:p w14:paraId="4BCDEB15">
      <w:pPr>
        <w:spacing w:after="40"/>
      </w:pPr>
    </w:p>
    <w:p w14:paraId="20F6AB5B">
      <w:pPr>
        <w:pStyle w:val="4"/>
      </w:pPr>
      <w:bookmarkStart w:id="44" w:name="_Toc14268"/>
      <w:r>
        <w:rPr>
          <w:rFonts w:ascii="宋体" w:hAnsi="宋体" w:eastAsia="宋体"/>
          <w:b/>
          <w:sz w:val="28"/>
        </w:rPr>
        <w:t>9. 智能问答接口</w:t>
      </w:r>
      <w:bookmarkEnd w:id="44"/>
    </w:p>
    <w:p w14:paraId="1F86BAC0">
      <w:pPr>
        <w:pStyle w:val="5"/>
      </w:pPr>
      <w:bookmarkStart w:id="45" w:name="_Toc19801"/>
      <w:r>
        <w:rPr>
          <w:rFonts w:ascii="宋体" w:hAnsi="宋体" w:eastAsia="宋体"/>
          <w:b/>
          <w:sz w:val="24"/>
        </w:rPr>
        <w:t>9.1 问答数据流</w:t>
      </w:r>
      <w:bookmarkEnd w:id="45"/>
    </w:p>
    <w:p w14:paraId="1B29766E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 xml:space="preserve">前端 </w:t>
      </w:r>
      <w:r>
        <w:rPr>
          <w:rFonts w:ascii="Consolas" w:hAnsi="Consolas" w:eastAsia="Consolas"/>
          <w:b w:val="0"/>
          <w:sz w:val="19"/>
        </w:rPr>
        <w:t>POST /api/qa/ask</w:t>
      </w:r>
      <w:r>
        <w:rPr>
          <w:rFonts w:ascii="宋体" w:hAnsi="宋体" w:eastAsia="宋体"/>
          <w:b w:val="0"/>
          <w:sz w:val="21"/>
        </w:rPr>
        <w:t xml:space="preserve"> 提交问题；</w:t>
      </w:r>
    </w:p>
    <w:p w14:paraId="426CF1CF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 xml:space="preserve">服务端通过 </w:t>
      </w:r>
      <w:r>
        <w:rPr>
          <w:rFonts w:ascii="Consolas" w:hAnsi="Consolas" w:eastAsia="Consolas"/>
          <w:b w:val="0"/>
          <w:sz w:val="19"/>
        </w:rPr>
        <w:t>searchable_documents(current_user)</w:t>
      </w:r>
      <w:r>
        <w:rPr>
          <w:rFonts w:ascii="宋体" w:hAnsi="宋体" w:eastAsia="宋体"/>
          <w:b w:val="0"/>
          <w:sz w:val="21"/>
        </w:rPr>
        <w:t xml:space="preserve"> 取可见且已发布的文档；</w:t>
      </w:r>
    </w:p>
    <w:p w14:paraId="185437DD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 xml:space="preserve">只加载这些文档的 </w:t>
      </w:r>
      <w:r>
        <w:rPr>
          <w:rFonts w:ascii="Consolas" w:hAnsi="Consolas" w:eastAsia="Consolas"/>
          <w:b w:val="0"/>
          <w:sz w:val="19"/>
        </w:rPr>
        <w:t>knowledge_chunks</w:t>
      </w:r>
      <w:r>
        <w:rPr>
          <w:rFonts w:ascii="宋体" w:hAnsi="宋体" w:eastAsia="宋体"/>
          <w:b w:val="0"/>
          <w:sz w:val="21"/>
        </w:rPr>
        <w:t>；</w:t>
      </w:r>
    </w:p>
    <w:p w14:paraId="01708D8F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jieba 分词 + 关键词 + 标题/短语评分，取 Top-K；同一文档最多 2 个片段；</w:t>
      </w:r>
    </w:p>
    <w:p w14:paraId="5FC3518F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 xml:space="preserve">无 API Key 时 </w:t>
      </w:r>
      <w:r>
        <w:rPr>
          <w:rFonts w:ascii="Consolas" w:hAnsi="Consolas" w:eastAsia="Consolas"/>
          <w:b w:val="0"/>
          <w:sz w:val="19"/>
        </w:rPr>
        <w:t>build_local_answer()</w:t>
      </w:r>
      <w:r>
        <w:rPr>
          <w:rFonts w:ascii="宋体" w:hAnsi="宋体" w:eastAsia="宋体"/>
          <w:b w:val="0"/>
          <w:sz w:val="21"/>
        </w:rPr>
        <w:t xml:space="preserve"> 生成本地摘要；有 Key 时 </w:t>
      </w:r>
      <w:r>
        <w:rPr>
          <w:rFonts w:ascii="Consolas" w:hAnsi="Consolas" w:eastAsia="Consolas"/>
          <w:b w:val="0"/>
          <w:sz w:val="19"/>
        </w:rPr>
        <w:t>call_llm_answer()</w:t>
      </w:r>
      <w:r>
        <w:rPr>
          <w:rFonts w:ascii="宋体" w:hAnsi="宋体" w:eastAsia="宋体"/>
          <w:b w:val="0"/>
          <w:sz w:val="21"/>
        </w:rPr>
        <w:t xml:space="preserve"> 调用 OpenAI 兼容 Chat Completions；</w:t>
      </w:r>
    </w:p>
    <w:p w14:paraId="64E0631C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 xml:space="preserve">保存 </w:t>
      </w:r>
      <w:r>
        <w:rPr>
          <w:rFonts w:ascii="Consolas" w:hAnsi="Consolas" w:eastAsia="Consolas"/>
          <w:b w:val="0"/>
          <w:sz w:val="19"/>
        </w:rPr>
        <w:t>qa_history</w:t>
      </w:r>
      <w:r>
        <w:rPr>
          <w:rFonts w:ascii="宋体" w:hAnsi="宋体" w:eastAsia="宋体"/>
          <w:b w:val="0"/>
          <w:sz w:val="21"/>
        </w:rPr>
        <w:t xml:space="preserve">，写入 </w:t>
      </w:r>
      <w:r>
        <w:rPr>
          <w:rFonts w:ascii="Consolas" w:hAnsi="Consolas" w:eastAsia="Consolas"/>
          <w:b w:val="0"/>
          <w:sz w:val="19"/>
        </w:rPr>
        <w:t>audit_logs(action="ask_qa")</w:t>
      </w:r>
      <w:r>
        <w:rPr>
          <w:rFonts w:ascii="宋体" w:hAnsi="宋体" w:eastAsia="宋体"/>
          <w:b w:val="0"/>
          <w:sz w:val="21"/>
        </w:rPr>
        <w:t>；</w:t>
      </w:r>
    </w:p>
    <w:p w14:paraId="575E3D12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 xml:space="preserve">返回 </w:t>
      </w:r>
      <w:r>
        <w:rPr>
          <w:rFonts w:ascii="Consolas" w:hAnsi="Consolas" w:eastAsia="Consolas"/>
          <w:b w:val="0"/>
          <w:sz w:val="19"/>
        </w:rPr>
        <w:t>answer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9"/>
        </w:rPr>
        <w:t>mode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9"/>
        </w:rPr>
        <w:t>sources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9"/>
        </w:rPr>
        <w:t>fragments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9"/>
        </w:rPr>
        <w:t>history_id</w:t>
      </w:r>
      <w:r>
        <w:rPr>
          <w:rFonts w:ascii="宋体" w:hAnsi="宋体" w:eastAsia="宋体"/>
          <w:b w:val="0"/>
          <w:sz w:val="21"/>
        </w:rPr>
        <w:t>。</w:t>
      </w:r>
    </w:p>
    <w:p w14:paraId="0BC261B0">
      <w:pPr>
        <w:pStyle w:val="5"/>
      </w:pPr>
      <w:bookmarkStart w:id="46" w:name="_Toc2283"/>
      <w:r>
        <w:rPr>
          <w:rFonts w:ascii="宋体" w:hAnsi="宋体" w:eastAsia="宋体"/>
          <w:b/>
          <w:sz w:val="24"/>
        </w:rPr>
        <w:t xml:space="preserve">9.2 </w:t>
      </w:r>
      <w:r>
        <w:rPr>
          <w:rFonts w:ascii="Consolas" w:hAnsi="Consolas" w:eastAsia="Consolas"/>
          <w:b/>
          <w:sz w:val="22"/>
        </w:rPr>
        <w:t>GET /api/qa</w:t>
      </w:r>
      <w:bookmarkEnd w:id="46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03E83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727E547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7DBD5BB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09BB3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43C6AD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用途</w:t>
            </w:r>
          </w:p>
        </w:tc>
        <w:tc>
          <w:tcPr>
            <w:tcW w:w="4621" w:type="dxa"/>
            <w:vAlign w:val="center"/>
          </w:tcPr>
          <w:p w14:paraId="771181D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问答页初始化：建议问题、快捷问题、LLM 模式标记、最近历史</w:t>
            </w:r>
          </w:p>
        </w:tc>
      </w:tr>
      <w:tr w14:paraId="477A5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8772E8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</w:t>
            </w:r>
          </w:p>
        </w:tc>
        <w:tc>
          <w:tcPr>
            <w:tcW w:w="4621" w:type="dxa"/>
            <w:vAlign w:val="center"/>
          </w:tcPr>
          <w:p w14:paraId="543E625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已登录</w:t>
            </w:r>
          </w:p>
        </w:tc>
      </w:tr>
      <w:tr w14:paraId="23547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BEBCAF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请求参数</w:t>
            </w:r>
          </w:p>
        </w:tc>
        <w:tc>
          <w:tcPr>
            <w:tcW w:w="4621" w:type="dxa"/>
            <w:vAlign w:val="center"/>
          </w:tcPr>
          <w:p w14:paraId="07557EB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无</w:t>
            </w:r>
          </w:p>
        </w:tc>
      </w:tr>
      <w:tr w14:paraId="21C5E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D97A94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成功响应</w:t>
            </w:r>
          </w:p>
        </w:tc>
        <w:tc>
          <w:tcPr>
            <w:tcW w:w="4621" w:type="dxa"/>
            <w:vAlign w:val="center"/>
          </w:tcPr>
          <w:p w14:paraId="74AD594C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suggestions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quick_questions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llm_enabled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history</w:t>
            </w:r>
          </w:p>
        </w:tc>
      </w:tr>
      <w:tr w14:paraId="1E01E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0D9107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失败</w:t>
            </w:r>
          </w:p>
        </w:tc>
        <w:tc>
          <w:tcPr>
            <w:tcW w:w="4621" w:type="dxa"/>
            <w:vAlign w:val="center"/>
          </w:tcPr>
          <w:p w14:paraId="0943AE1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401 </w:t>
            </w:r>
            <w:r>
              <w:rPr>
                <w:rFonts w:ascii="Consolas" w:hAnsi="Consolas" w:eastAsia="Consolas"/>
                <w:b w:val="0"/>
                <w:sz w:val="17"/>
              </w:rPr>
              <w:t>AUTH_REQUIRED</w:t>
            </w:r>
          </w:p>
        </w:tc>
      </w:tr>
      <w:tr w14:paraId="77AAF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5725E5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历史数量</w:t>
            </w:r>
          </w:p>
        </w:tc>
        <w:tc>
          <w:tcPr>
            <w:tcW w:w="4621" w:type="dxa"/>
            <w:vAlign w:val="center"/>
          </w:tcPr>
          <w:p w14:paraId="1A5C79F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当前用户最近 20 条</w:t>
            </w:r>
          </w:p>
        </w:tc>
      </w:tr>
    </w:tbl>
    <w:p w14:paraId="30429AE9">
      <w:pPr>
        <w:spacing w:after="20"/>
      </w:pPr>
    </w:p>
    <w:p w14:paraId="67AB61AA">
      <w:r>
        <w:rPr>
          <w:rFonts w:ascii="宋体" w:hAnsi="宋体" w:eastAsia="宋体"/>
          <w:b/>
          <w:sz w:val="21"/>
        </w:rPr>
        <w:t>响应字段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0A1C0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shd w:val="clear" w:color="auto" w:fill="E6F6F2"/>
            <w:vAlign w:val="center"/>
          </w:tcPr>
          <w:p w14:paraId="6534211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字段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2AF8416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类型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3E163F7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5FC9C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3BA57B8B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suggestions</w:t>
            </w:r>
          </w:p>
        </w:tc>
        <w:tc>
          <w:tcPr>
            <w:tcW w:w="3081" w:type="dxa"/>
            <w:vAlign w:val="center"/>
          </w:tcPr>
          <w:p w14:paraId="7AF9FDC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string[]</w:t>
            </w:r>
          </w:p>
        </w:tc>
        <w:tc>
          <w:tcPr>
            <w:tcW w:w="3081" w:type="dxa"/>
            <w:vAlign w:val="center"/>
          </w:tcPr>
          <w:p w14:paraId="6C09022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12 个建议问题</w:t>
            </w:r>
          </w:p>
        </w:tc>
      </w:tr>
      <w:tr w14:paraId="618A3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5A7EDBB4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quick_questions</w:t>
            </w:r>
          </w:p>
        </w:tc>
        <w:tc>
          <w:tcPr>
            <w:tcW w:w="3081" w:type="dxa"/>
            <w:vAlign w:val="center"/>
          </w:tcPr>
          <w:p w14:paraId="5E954AA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string[]</w:t>
            </w:r>
          </w:p>
        </w:tc>
        <w:tc>
          <w:tcPr>
            <w:tcW w:w="3081" w:type="dxa"/>
            <w:vAlign w:val="center"/>
          </w:tcPr>
          <w:p w14:paraId="6F7DC59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4 个快捷问题</w:t>
            </w:r>
          </w:p>
        </w:tc>
      </w:tr>
      <w:tr w14:paraId="221FE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1B2E8048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llm_enabled</w:t>
            </w:r>
          </w:p>
        </w:tc>
        <w:tc>
          <w:tcPr>
            <w:tcW w:w="3081" w:type="dxa"/>
            <w:vAlign w:val="center"/>
          </w:tcPr>
          <w:p w14:paraId="38CFA22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boolean</w:t>
            </w:r>
          </w:p>
        </w:tc>
        <w:tc>
          <w:tcPr>
            <w:tcW w:w="3081" w:type="dxa"/>
            <w:vAlign w:val="center"/>
          </w:tcPr>
          <w:p w14:paraId="44B7D51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是否配置 </w:t>
            </w:r>
            <w:r>
              <w:rPr>
                <w:rFonts w:ascii="Consolas" w:hAnsi="Consolas" w:eastAsia="Consolas"/>
                <w:b w:val="0"/>
                <w:sz w:val="17"/>
              </w:rPr>
              <w:t>OPENAI_API_KEY</w:t>
            </w:r>
          </w:p>
        </w:tc>
      </w:tr>
      <w:tr w14:paraId="7C9E8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21CE8791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history</w:t>
            </w:r>
          </w:p>
        </w:tc>
        <w:tc>
          <w:tcPr>
            <w:tcW w:w="3081" w:type="dxa"/>
            <w:vAlign w:val="center"/>
          </w:tcPr>
          <w:p w14:paraId="4DCB1E7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QAItemPayload[]</w:t>
            </w:r>
          </w:p>
        </w:tc>
        <w:tc>
          <w:tcPr>
            <w:tcW w:w="3081" w:type="dxa"/>
            <w:vAlign w:val="center"/>
          </w:tcPr>
          <w:p w14:paraId="1CAEC45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不含 </w:t>
            </w:r>
            <w:r>
              <w:rPr>
                <w:rFonts w:ascii="Consolas" w:hAnsi="Consolas" w:eastAsia="Consolas"/>
                <w:b w:val="0"/>
                <w:sz w:val="17"/>
              </w:rPr>
              <w:t>sources</w:t>
            </w:r>
            <w:r>
              <w:rPr>
                <w:rFonts w:ascii="宋体" w:hAnsi="宋体" w:eastAsia="宋体"/>
                <w:b w:val="0"/>
                <w:sz w:val="17"/>
              </w:rPr>
              <w:t>，用于侧栏历史列表</w:t>
            </w:r>
          </w:p>
        </w:tc>
      </w:tr>
    </w:tbl>
    <w:p w14:paraId="524FEAE6">
      <w:pPr>
        <w:spacing w:after="20"/>
      </w:pPr>
    </w:p>
    <w:p w14:paraId="49284A87">
      <w:pPr>
        <w:pStyle w:val="5"/>
      </w:pPr>
      <w:bookmarkStart w:id="47" w:name="_Toc19685"/>
      <w:r>
        <w:rPr>
          <w:rFonts w:ascii="宋体" w:hAnsi="宋体" w:eastAsia="宋体"/>
          <w:b/>
          <w:sz w:val="24"/>
        </w:rPr>
        <w:t xml:space="preserve">9.3 </w:t>
      </w:r>
      <w:r>
        <w:rPr>
          <w:rFonts w:ascii="Consolas" w:hAnsi="Consolas" w:eastAsia="Consolas"/>
          <w:b/>
          <w:sz w:val="22"/>
        </w:rPr>
        <w:t>POST /api/qa/ask</w:t>
      </w:r>
      <w:bookmarkEnd w:id="47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09748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7BDB23A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7A0541F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2A7CE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D55CDF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用途</w:t>
            </w:r>
          </w:p>
        </w:tc>
        <w:tc>
          <w:tcPr>
            <w:tcW w:w="4621" w:type="dxa"/>
            <w:vAlign w:val="center"/>
          </w:tcPr>
          <w:p w14:paraId="3C7247E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提交问题并生成带来源的回答</w:t>
            </w:r>
          </w:p>
        </w:tc>
      </w:tr>
      <w:tr w14:paraId="5B53D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4C12F5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</w:t>
            </w:r>
          </w:p>
        </w:tc>
        <w:tc>
          <w:tcPr>
            <w:tcW w:w="4621" w:type="dxa"/>
            <w:vAlign w:val="center"/>
          </w:tcPr>
          <w:p w14:paraId="18CE437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已登录；检索范围由当前用户权限决定</w:t>
            </w:r>
          </w:p>
        </w:tc>
      </w:tr>
      <w:tr w14:paraId="11F25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441FAF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请求体</w:t>
            </w:r>
          </w:p>
        </w:tc>
        <w:tc>
          <w:tcPr>
            <w:tcW w:w="4621" w:type="dxa"/>
            <w:vAlign w:val="center"/>
          </w:tcPr>
          <w:p w14:paraId="20B05E53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question</w:t>
            </w:r>
            <w:r>
              <w:rPr>
                <w:rFonts w:ascii="宋体" w:hAnsi="宋体" w:eastAsia="宋体"/>
                <w:b w:val="0"/>
                <w:sz w:val="17"/>
              </w:rPr>
              <w:t>（必填，非空）</w:t>
            </w:r>
          </w:p>
        </w:tc>
      </w:tr>
      <w:tr w14:paraId="7005B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557313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成功响应</w:t>
            </w:r>
          </w:p>
        </w:tc>
        <w:tc>
          <w:tcPr>
            <w:tcW w:w="4621" w:type="dxa"/>
            <w:vAlign w:val="center"/>
          </w:tcPr>
          <w:p w14:paraId="040C801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200：</w:t>
            </w:r>
            <w:r>
              <w:rPr>
                <w:rFonts w:ascii="Consolas" w:hAnsi="Consolas" w:eastAsia="Consolas"/>
                <w:b w:val="0"/>
                <w:sz w:val="17"/>
              </w:rPr>
              <w:t>answer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mode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mode_label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history_id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sources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fragments</w:t>
            </w:r>
          </w:p>
        </w:tc>
      </w:tr>
      <w:tr w14:paraId="6EF1E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053C5F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失败</w:t>
            </w:r>
          </w:p>
        </w:tc>
        <w:tc>
          <w:tcPr>
            <w:tcW w:w="4621" w:type="dxa"/>
            <w:vAlign w:val="center"/>
          </w:tcPr>
          <w:p w14:paraId="5B9D540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400 </w:t>
            </w:r>
            <w:r>
              <w:rPr>
                <w:rFonts w:ascii="Consolas" w:hAnsi="Consolas" w:eastAsia="Consolas"/>
                <w:b w:val="0"/>
                <w:sz w:val="17"/>
              </w:rPr>
              <w:t>VALIDATION_ERROR</w:t>
            </w:r>
            <w:r>
              <w:rPr>
                <w:rFonts w:ascii="宋体" w:hAnsi="宋体" w:eastAsia="宋体"/>
                <w:b w:val="0"/>
                <w:sz w:val="17"/>
              </w:rPr>
              <w:t xml:space="preserve">“问题不能为空”；401 </w:t>
            </w:r>
            <w:r>
              <w:rPr>
                <w:rFonts w:ascii="Consolas" w:hAnsi="Consolas" w:eastAsia="Consolas"/>
                <w:b w:val="0"/>
                <w:sz w:val="17"/>
              </w:rPr>
              <w:t>AUTH_REQUIRED</w:t>
            </w:r>
          </w:p>
        </w:tc>
      </w:tr>
      <w:tr w14:paraId="60555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7446DD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副作用</w:t>
            </w:r>
          </w:p>
        </w:tc>
        <w:tc>
          <w:tcPr>
            <w:tcW w:w="4621" w:type="dxa"/>
            <w:vAlign w:val="center"/>
          </w:tcPr>
          <w:p w14:paraId="3E10144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新增 </w:t>
            </w:r>
            <w:r>
              <w:rPr>
                <w:rFonts w:ascii="Consolas" w:hAnsi="Consolas" w:eastAsia="Consolas"/>
                <w:b w:val="0"/>
                <w:sz w:val="17"/>
              </w:rPr>
              <w:t>qa_history</w:t>
            </w:r>
            <w:r>
              <w:rPr>
                <w:rFonts w:ascii="宋体" w:hAnsi="宋体" w:eastAsia="宋体"/>
                <w:b w:val="0"/>
                <w:sz w:val="17"/>
              </w:rPr>
              <w:t xml:space="preserve">；新增 </w:t>
            </w:r>
            <w:r>
              <w:rPr>
                <w:rFonts w:ascii="Consolas" w:hAnsi="Consolas" w:eastAsia="Consolas"/>
                <w:b w:val="0"/>
                <w:sz w:val="17"/>
              </w:rPr>
              <w:t>ask_qa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审计</w:t>
            </w:r>
          </w:p>
        </w:tc>
      </w:tr>
    </w:tbl>
    <w:p w14:paraId="5AB7BE83">
      <w:pPr>
        <w:spacing w:after="20"/>
      </w:pPr>
    </w:p>
    <w:p w14:paraId="14CC9849">
      <w:r>
        <w:rPr>
          <w:rFonts w:ascii="宋体" w:hAnsi="宋体" w:eastAsia="宋体"/>
          <w:b/>
          <w:sz w:val="21"/>
        </w:rPr>
        <w:t>请求示例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7EDA9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F6F8FB"/>
          </w:tcPr>
          <w:p w14:paraId="6CAB149A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>{</w:t>
            </w:r>
          </w:p>
          <w:p w14:paraId="32F378A6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"question": "员工年假有几天？"</w:t>
            </w:r>
          </w:p>
          <w:p w14:paraId="022DA331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>}</w:t>
            </w:r>
          </w:p>
        </w:tc>
      </w:tr>
    </w:tbl>
    <w:p w14:paraId="2E5564E3">
      <w:pPr>
        <w:spacing w:after="20"/>
      </w:pPr>
    </w:p>
    <w:p w14:paraId="427AEA3B">
      <w:r>
        <w:rPr>
          <w:rFonts w:ascii="宋体" w:hAnsi="宋体" w:eastAsia="宋体"/>
          <w:b/>
          <w:sz w:val="21"/>
        </w:rPr>
        <w:t>响应结构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77E9A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shd w:val="clear" w:color="auto" w:fill="E6F6F2"/>
            <w:vAlign w:val="center"/>
          </w:tcPr>
          <w:p w14:paraId="4039F0E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字段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29A1A78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类型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255F703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47465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66F48BC7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answer</w:t>
            </w:r>
          </w:p>
        </w:tc>
        <w:tc>
          <w:tcPr>
            <w:tcW w:w="3081" w:type="dxa"/>
            <w:vAlign w:val="center"/>
          </w:tcPr>
          <w:p w14:paraId="1F3AA89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w="3081" w:type="dxa"/>
            <w:vAlign w:val="center"/>
          </w:tcPr>
          <w:p w14:paraId="76C3A85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回答正文</w:t>
            </w:r>
          </w:p>
        </w:tc>
      </w:tr>
      <w:tr w14:paraId="01245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622F98A2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mode</w:t>
            </w:r>
          </w:p>
        </w:tc>
        <w:tc>
          <w:tcPr>
            <w:tcW w:w="3081" w:type="dxa"/>
            <w:vAlign w:val="center"/>
          </w:tcPr>
          <w:p w14:paraId="59FE16C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w="3081" w:type="dxa"/>
            <w:vAlign w:val="center"/>
          </w:tcPr>
          <w:p w14:paraId="33C24AD8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local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或 </w:t>
            </w:r>
            <w:r>
              <w:rPr>
                <w:rFonts w:ascii="Consolas" w:hAnsi="Consolas" w:eastAsia="Consolas"/>
                <w:b w:val="0"/>
                <w:sz w:val="17"/>
              </w:rPr>
              <w:t>llm</w:t>
            </w:r>
          </w:p>
        </w:tc>
      </w:tr>
      <w:tr w14:paraId="0F518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54589773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mode_label</w:t>
            </w:r>
          </w:p>
        </w:tc>
        <w:tc>
          <w:tcPr>
            <w:tcW w:w="3081" w:type="dxa"/>
            <w:vAlign w:val="center"/>
          </w:tcPr>
          <w:p w14:paraId="15EDE37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w="3081" w:type="dxa"/>
            <w:vAlign w:val="center"/>
          </w:tcPr>
          <w:p w14:paraId="4D6EB60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“本地检索”/“大模型生成”</w:t>
            </w:r>
          </w:p>
        </w:tc>
      </w:tr>
      <w:tr w14:paraId="56F12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534E0170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history_id</w:t>
            </w:r>
          </w:p>
        </w:tc>
        <w:tc>
          <w:tcPr>
            <w:tcW w:w="3081" w:type="dxa"/>
            <w:vAlign w:val="center"/>
          </w:tcPr>
          <w:p w14:paraId="67C4F83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integer</w:t>
            </w:r>
          </w:p>
        </w:tc>
        <w:tc>
          <w:tcPr>
            <w:tcW w:w="3081" w:type="dxa"/>
            <w:vAlign w:val="center"/>
          </w:tcPr>
          <w:p w14:paraId="6A6302D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新增问答历史编号</w:t>
            </w:r>
          </w:p>
        </w:tc>
      </w:tr>
      <w:tr w14:paraId="21A89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349E639B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sources</w:t>
            </w:r>
          </w:p>
        </w:tc>
        <w:tc>
          <w:tcPr>
            <w:tcW w:w="3081" w:type="dxa"/>
            <w:vAlign w:val="center"/>
          </w:tcPr>
          <w:p w14:paraId="746FE9F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array</w:t>
            </w:r>
          </w:p>
        </w:tc>
        <w:tc>
          <w:tcPr>
            <w:tcW w:w="3081" w:type="dxa"/>
            <w:vAlign w:val="center"/>
          </w:tcPr>
          <w:p w14:paraId="0142996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按文档合并的来源</w:t>
            </w:r>
          </w:p>
        </w:tc>
      </w:tr>
      <w:tr w14:paraId="31813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68FCA2E0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fragments</w:t>
            </w:r>
          </w:p>
        </w:tc>
        <w:tc>
          <w:tcPr>
            <w:tcW w:w="3081" w:type="dxa"/>
            <w:vAlign w:val="center"/>
          </w:tcPr>
          <w:p w14:paraId="1A3702C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array</w:t>
            </w:r>
          </w:p>
        </w:tc>
        <w:tc>
          <w:tcPr>
            <w:tcW w:w="3081" w:type="dxa"/>
            <w:vAlign w:val="center"/>
          </w:tcPr>
          <w:p w14:paraId="2ADD5B6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原始命中片段</w:t>
            </w:r>
          </w:p>
        </w:tc>
      </w:tr>
    </w:tbl>
    <w:p w14:paraId="147CD161">
      <w:pPr>
        <w:spacing w:after="20"/>
      </w:pPr>
    </w:p>
    <w:p w14:paraId="073645A4">
      <w:r>
        <w:rPr>
          <w:rFonts w:ascii="宋体" w:hAnsi="宋体" w:eastAsia="宋体"/>
          <w:b/>
          <w:sz w:val="21"/>
        </w:rPr>
        <w:t>`sources[]` 结构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2AB68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shd w:val="clear" w:color="auto" w:fill="E6F6F2"/>
            <w:vAlign w:val="center"/>
          </w:tcPr>
          <w:p w14:paraId="60AB2E4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字段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092E43A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类型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30B4DFB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097B0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3A6CCAA8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document_id</w:t>
            </w:r>
          </w:p>
        </w:tc>
        <w:tc>
          <w:tcPr>
            <w:tcW w:w="3081" w:type="dxa"/>
            <w:vAlign w:val="center"/>
          </w:tcPr>
          <w:p w14:paraId="0155837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integer</w:t>
            </w:r>
          </w:p>
        </w:tc>
        <w:tc>
          <w:tcPr>
            <w:tcW w:w="3081" w:type="dxa"/>
            <w:vAlign w:val="center"/>
          </w:tcPr>
          <w:p w14:paraId="31F3A80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来源文档编号</w:t>
            </w:r>
          </w:p>
        </w:tc>
      </w:tr>
      <w:tr w14:paraId="62529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52511329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title</w:t>
            </w:r>
          </w:p>
        </w:tc>
        <w:tc>
          <w:tcPr>
            <w:tcW w:w="3081" w:type="dxa"/>
            <w:vAlign w:val="center"/>
          </w:tcPr>
          <w:p w14:paraId="697B9C9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w="3081" w:type="dxa"/>
            <w:vAlign w:val="center"/>
          </w:tcPr>
          <w:p w14:paraId="71DC6AC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文档标题</w:t>
            </w:r>
          </w:p>
        </w:tc>
      </w:tr>
      <w:tr w14:paraId="4AF69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412320D7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department</w:t>
            </w:r>
          </w:p>
        </w:tc>
        <w:tc>
          <w:tcPr>
            <w:tcW w:w="3081" w:type="dxa"/>
            <w:vAlign w:val="center"/>
          </w:tcPr>
          <w:p w14:paraId="49E8E98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w="3081" w:type="dxa"/>
            <w:vAlign w:val="center"/>
          </w:tcPr>
          <w:p w14:paraId="7742A66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部门</w:t>
            </w:r>
          </w:p>
        </w:tc>
      </w:tr>
      <w:tr w14:paraId="4154B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535EE7F7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score</w:t>
            </w:r>
          </w:p>
        </w:tc>
        <w:tc>
          <w:tcPr>
            <w:tcW w:w="3081" w:type="dxa"/>
            <w:vAlign w:val="center"/>
          </w:tcPr>
          <w:p w14:paraId="5BC0D40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number</w:t>
            </w:r>
          </w:p>
        </w:tc>
        <w:tc>
          <w:tcPr>
            <w:tcW w:w="3081" w:type="dxa"/>
            <w:vAlign w:val="center"/>
          </w:tcPr>
          <w:p w14:paraId="70DEC3B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本文档最高相关度</w:t>
            </w:r>
          </w:p>
        </w:tc>
      </w:tr>
      <w:tr w14:paraId="51328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56E5ABB3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fragments</w:t>
            </w:r>
          </w:p>
        </w:tc>
        <w:tc>
          <w:tcPr>
            <w:tcW w:w="3081" w:type="dxa"/>
            <w:vAlign w:val="center"/>
          </w:tcPr>
          <w:p w14:paraId="367E8F5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array</w:t>
            </w:r>
          </w:p>
        </w:tc>
        <w:tc>
          <w:tcPr>
            <w:tcW w:w="3081" w:type="dxa"/>
            <w:vAlign w:val="center"/>
          </w:tcPr>
          <w:p w14:paraId="1313804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本文件命中的片段对象</w:t>
            </w:r>
          </w:p>
        </w:tc>
      </w:tr>
    </w:tbl>
    <w:p w14:paraId="7EEE03CB">
      <w:pPr>
        <w:spacing w:after="20"/>
      </w:pPr>
    </w:p>
    <w:p w14:paraId="2CA37771">
      <w:r>
        <w:rPr>
          <w:rFonts w:ascii="宋体" w:hAnsi="宋体" w:eastAsia="宋体"/>
          <w:b/>
          <w:sz w:val="21"/>
        </w:rPr>
        <w:t>`fragments[]` 结构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3CAF2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shd w:val="clear" w:color="auto" w:fill="E6F6F2"/>
            <w:vAlign w:val="center"/>
          </w:tcPr>
          <w:p w14:paraId="325B9F4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字段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6C0D555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类型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7713B46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33B0D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5FC4A8AE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score</w:t>
            </w:r>
          </w:p>
        </w:tc>
        <w:tc>
          <w:tcPr>
            <w:tcW w:w="3081" w:type="dxa"/>
            <w:vAlign w:val="center"/>
          </w:tcPr>
          <w:p w14:paraId="610F2B4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number</w:t>
            </w:r>
          </w:p>
        </w:tc>
        <w:tc>
          <w:tcPr>
            <w:tcW w:w="3081" w:type="dxa"/>
            <w:vAlign w:val="center"/>
          </w:tcPr>
          <w:p w14:paraId="30355B9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片段相关度</w:t>
            </w:r>
          </w:p>
        </w:tc>
      </w:tr>
      <w:tr w14:paraId="54F46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09A58D88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chunk_id</w:t>
            </w:r>
          </w:p>
        </w:tc>
        <w:tc>
          <w:tcPr>
            <w:tcW w:w="3081" w:type="dxa"/>
            <w:vAlign w:val="center"/>
          </w:tcPr>
          <w:p w14:paraId="7217515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integer</w:t>
            </w:r>
          </w:p>
        </w:tc>
        <w:tc>
          <w:tcPr>
            <w:tcW w:w="3081" w:type="dxa"/>
            <w:vAlign w:val="center"/>
          </w:tcPr>
          <w:p w14:paraId="0F775E6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片段编号</w:t>
            </w:r>
          </w:p>
        </w:tc>
      </w:tr>
      <w:tr w14:paraId="6E04D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3EE81D3F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document_id</w:t>
            </w:r>
          </w:p>
        </w:tc>
        <w:tc>
          <w:tcPr>
            <w:tcW w:w="3081" w:type="dxa"/>
            <w:vAlign w:val="center"/>
          </w:tcPr>
          <w:p w14:paraId="0FE886A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integer</w:t>
            </w:r>
          </w:p>
        </w:tc>
        <w:tc>
          <w:tcPr>
            <w:tcW w:w="3081" w:type="dxa"/>
            <w:vAlign w:val="center"/>
          </w:tcPr>
          <w:p w14:paraId="3BF3A43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文档编号</w:t>
            </w:r>
          </w:p>
        </w:tc>
      </w:tr>
      <w:tr w14:paraId="732B0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21FB824A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title</w:t>
            </w:r>
          </w:p>
        </w:tc>
        <w:tc>
          <w:tcPr>
            <w:tcW w:w="3081" w:type="dxa"/>
            <w:vAlign w:val="center"/>
          </w:tcPr>
          <w:p w14:paraId="0ABA17A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w="3081" w:type="dxa"/>
            <w:vAlign w:val="center"/>
          </w:tcPr>
          <w:p w14:paraId="653CFDA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文档标题</w:t>
            </w:r>
          </w:p>
        </w:tc>
      </w:tr>
      <w:tr w14:paraId="0FB9C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2D5478B6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content</w:t>
            </w:r>
          </w:p>
        </w:tc>
        <w:tc>
          <w:tcPr>
            <w:tcW w:w="3081" w:type="dxa"/>
            <w:vAlign w:val="center"/>
          </w:tcPr>
          <w:p w14:paraId="01F7543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w="3081" w:type="dxa"/>
            <w:vAlign w:val="center"/>
          </w:tcPr>
          <w:p w14:paraId="1EE998B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片段正文摘要/片段原文</w:t>
            </w:r>
          </w:p>
        </w:tc>
      </w:tr>
      <w:tr w14:paraId="3D0AE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270C1DB7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department</w:t>
            </w:r>
          </w:p>
        </w:tc>
        <w:tc>
          <w:tcPr>
            <w:tcW w:w="3081" w:type="dxa"/>
            <w:vAlign w:val="center"/>
          </w:tcPr>
          <w:p w14:paraId="35E36E5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w="3081" w:type="dxa"/>
            <w:vAlign w:val="center"/>
          </w:tcPr>
          <w:p w14:paraId="6E79625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部门</w:t>
            </w:r>
          </w:p>
        </w:tc>
      </w:tr>
      <w:tr w14:paraId="2D470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54D2E6AB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fragment_no</w:t>
            </w:r>
          </w:p>
        </w:tc>
        <w:tc>
          <w:tcPr>
            <w:tcW w:w="3081" w:type="dxa"/>
            <w:vAlign w:val="center"/>
          </w:tcPr>
          <w:p w14:paraId="0239E98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integer</w:t>
            </w:r>
          </w:p>
        </w:tc>
        <w:tc>
          <w:tcPr>
            <w:tcW w:w="3081" w:type="dxa"/>
            <w:vAlign w:val="center"/>
          </w:tcPr>
          <w:p w14:paraId="3991D4D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在结果中的第几个片段</w:t>
            </w:r>
          </w:p>
        </w:tc>
      </w:tr>
      <w:tr w14:paraId="765FF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29F2D344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fragment_total</w:t>
            </w:r>
          </w:p>
        </w:tc>
        <w:tc>
          <w:tcPr>
            <w:tcW w:w="3081" w:type="dxa"/>
            <w:vAlign w:val="center"/>
          </w:tcPr>
          <w:p w14:paraId="4AB1780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integer</w:t>
            </w:r>
          </w:p>
        </w:tc>
        <w:tc>
          <w:tcPr>
            <w:tcW w:w="3081" w:type="dxa"/>
            <w:vAlign w:val="center"/>
          </w:tcPr>
          <w:p w14:paraId="7EEA1AE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该文档命中片段总数</w:t>
            </w:r>
          </w:p>
        </w:tc>
      </w:tr>
    </w:tbl>
    <w:p w14:paraId="63628801">
      <w:pPr>
        <w:spacing w:after="20"/>
      </w:pPr>
    </w:p>
    <w:p w14:paraId="1A420BF5">
      <w:r>
        <w:rPr>
          <w:rFonts w:ascii="宋体" w:hAnsi="宋体" w:eastAsia="宋体"/>
          <w:b/>
          <w:sz w:val="21"/>
        </w:rPr>
        <w:t>响应示例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1C8CF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F6F8FB"/>
          </w:tcPr>
          <w:p w14:paraId="17B1B0DC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>{</w:t>
            </w:r>
          </w:p>
          <w:p w14:paraId="602CFE46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"answer": "根据企业知识库检索，针对「员工年假有几天？」整理如下：……",</w:t>
            </w:r>
          </w:p>
          <w:p w14:paraId="5A8C425E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"mode": "local",</w:t>
            </w:r>
          </w:p>
          <w:p w14:paraId="1A0A2A8A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"mode_label": "本地检索",</w:t>
            </w:r>
          </w:p>
          <w:p w14:paraId="38BF12E3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"history_id": 15,</w:t>
            </w:r>
          </w:p>
          <w:p w14:paraId="7743471C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"sources": [</w:t>
            </w:r>
          </w:p>
          <w:p w14:paraId="1150C717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{</w:t>
            </w:r>
          </w:p>
          <w:p w14:paraId="1018E0C4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  "document_id": 12,</w:t>
            </w:r>
          </w:p>
          <w:p w14:paraId="15FC6DE5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  "title": "员工年休假管理办法",</w:t>
            </w:r>
          </w:p>
          <w:p w14:paraId="6B54659D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  "department": "人事部",</w:t>
            </w:r>
          </w:p>
          <w:p w14:paraId="4F5FBAC3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  "score": 18.6,</w:t>
            </w:r>
          </w:p>
          <w:p w14:paraId="2C2493EC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  "fragments": [</w:t>
            </w:r>
          </w:p>
          <w:p w14:paraId="0E226696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    {</w:t>
            </w:r>
          </w:p>
          <w:p w14:paraId="0EF87189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      "score": 18.6,</w:t>
            </w:r>
          </w:p>
          <w:p w14:paraId="3B0443B9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      "chunk_id": 44,</w:t>
            </w:r>
          </w:p>
          <w:p w14:paraId="38414D4A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      "document_id": 12,</w:t>
            </w:r>
          </w:p>
          <w:p w14:paraId="5CE83785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      "title": "员工年休假管理办法",</w:t>
            </w:r>
          </w:p>
          <w:p w14:paraId="42637995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      "content": "工作满一年不满十年的员工，年休假为 5 天……",</w:t>
            </w:r>
          </w:p>
          <w:p w14:paraId="0309F1F3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      "department": "人事部",</w:t>
            </w:r>
          </w:p>
          <w:p w14:paraId="187EA68F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      "fragment_no": 1,</w:t>
            </w:r>
          </w:p>
          <w:p w14:paraId="4B360AE7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      "fragment_total": 1</w:t>
            </w:r>
          </w:p>
          <w:p w14:paraId="7E214A7B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    }</w:t>
            </w:r>
          </w:p>
          <w:p w14:paraId="36C2EAD1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  ]</w:t>
            </w:r>
          </w:p>
          <w:p w14:paraId="120A3EAD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}</w:t>
            </w:r>
          </w:p>
          <w:p w14:paraId="2993DA82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],</w:t>
            </w:r>
          </w:p>
          <w:p w14:paraId="0538ADF4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"fragments": [</w:t>
            </w:r>
          </w:p>
          <w:p w14:paraId="0B1FF370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{</w:t>
            </w:r>
          </w:p>
          <w:p w14:paraId="361606AA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  "score": 18.6,</w:t>
            </w:r>
          </w:p>
          <w:p w14:paraId="5DB75419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  "chunk_id": 44,</w:t>
            </w:r>
          </w:p>
          <w:p w14:paraId="19FE842B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  "document_id": 12,</w:t>
            </w:r>
          </w:p>
          <w:p w14:paraId="0C0406EC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  "title": "员工年休假管理办法",</w:t>
            </w:r>
          </w:p>
          <w:p w14:paraId="7B805BED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  "content": "工作满一年不满十年的员工，年休假为 5 天……",</w:t>
            </w:r>
          </w:p>
          <w:p w14:paraId="307D61D1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  "department": "人事部",</w:t>
            </w:r>
          </w:p>
          <w:p w14:paraId="7AB12740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  "fragment_no": 1,</w:t>
            </w:r>
          </w:p>
          <w:p w14:paraId="6051C8AB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  "fragment_total": 1</w:t>
            </w:r>
          </w:p>
          <w:p w14:paraId="0D9F8890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}</w:t>
            </w:r>
          </w:p>
          <w:p w14:paraId="01798B5D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]</w:t>
            </w:r>
          </w:p>
          <w:p w14:paraId="0126C3D8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>}</w:t>
            </w:r>
          </w:p>
        </w:tc>
      </w:tr>
    </w:tbl>
    <w:p w14:paraId="21823440">
      <w:pPr>
        <w:spacing w:after="20"/>
      </w:pPr>
    </w:p>
    <w:p w14:paraId="57048D77">
      <w:pPr>
        <w:spacing w:after="100"/>
        <w:ind w:left="340" w:firstLine="0"/>
      </w:pPr>
      <w:r>
        <w:rPr>
          <w:rFonts w:ascii="宋体" w:hAnsi="宋体" w:eastAsia="宋体"/>
          <w:b w:val="0"/>
          <w:color w:val="6E7B90"/>
          <w:sz w:val="19"/>
        </w:rPr>
        <w:t xml:space="preserve">示例为展示结构，实际 </w:t>
      </w:r>
      <w:r>
        <w:rPr>
          <w:rFonts w:ascii="Consolas" w:hAnsi="Consolas" w:eastAsia="Consolas"/>
          <w:b w:val="0"/>
          <w:color w:val="6E7B90"/>
          <w:sz w:val="17"/>
        </w:rPr>
        <w:t>fragments</w:t>
      </w:r>
      <w:r>
        <w:rPr>
          <w:rFonts w:ascii="宋体" w:hAnsi="宋体" w:eastAsia="宋体"/>
          <w:b w:val="0"/>
          <w:color w:val="6E7B90"/>
          <w:sz w:val="19"/>
        </w:rPr>
        <w:t xml:space="preserve"> 与 </w:t>
      </w:r>
      <w:r>
        <w:rPr>
          <w:rFonts w:ascii="Consolas" w:hAnsi="Consolas" w:eastAsia="Consolas"/>
          <w:b w:val="0"/>
          <w:color w:val="6E7B90"/>
          <w:sz w:val="17"/>
        </w:rPr>
        <w:t>sources[].fragments</w:t>
      </w:r>
      <w:r>
        <w:rPr>
          <w:rFonts w:ascii="宋体" w:hAnsi="宋体" w:eastAsia="宋体"/>
          <w:b w:val="0"/>
          <w:color w:val="6E7B90"/>
          <w:sz w:val="19"/>
        </w:rPr>
        <w:t xml:space="preserve"> 均包含命中片段。若没有命中，</w:t>
      </w:r>
      <w:r>
        <w:rPr>
          <w:rFonts w:ascii="Consolas" w:hAnsi="Consolas" w:eastAsia="Consolas"/>
          <w:b w:val="0"/>
          <w:color w:val="6E7B90"/>
          <w:sz w:val="17"/>
        </w:rPr>
        <w:t>sources</w:t>
      </w:r>
      <w:r>
        <w:rPr>
          <w:rFonts w:ascii="宋体" w:hAnsi="宋体" w:eastAsia="宋体"/>
          <w:b w:val="0"/>
          <w:color w:val="6E7B90"/>
          <w:sz w:val="19"/>
        </w:rPr>
        <w:t xml:space="preserve"> 与 </w:t>
      </w:r>
      <w:r>
        <w:rPr>
          <w:rFonts w:ascii="Consolas" w:hAnsi="Consolas" w:eastAsia="Consolas"/>
          <w:b w:val="0"/>
          <w:color w:val="6E7B90"/>
          <w:sz w:val="17"/>
        </w:rPr>
        <w:t>fragments</w:t>
      </w:r>
      <w:r>
        <w:rPr>
          <w:rFonts w:ascii="宋体" w:hAnsi="宋体" w:eastAsia="宋体"/>
          <w:b w:val="0"/>
          <w:color w:val="6E7B90"/>
          <w:sz w:val="19"/>
        </w:rPr>
        <w:t xml:space="preserve"> 为空数组，</w:t>
      </w:r>
      <w:r>
        <w:rPr>
          <w:rFonts w:ascii="Consolas" w:hAnsi="Consolas" w:eastAsia="Consolas"/>
          <w:b w:val="0"/>
          <w:color w:val="6E7B90"/>
          <w:sz w:val="17"/>
        </w:rPr>
        <w:t>answer</w:t>
      </w:r>
      <w:r>
        <w:rPr>
          <w:rFonts w:ascii="宋体" w:hAnsi="宋体" w:eastAsia="宋体"/>
          <w:b w:val="0"/>
          <w:color w:val="6E7B90"/>
          <w:sz w:val="19"/>
        </w:rPr>
        <w:t xml:space="preserve"> 会明确说明未检索到相关内容。</w:t>
      </w:r>
    </w:p>
    <w:p w14:paraId="765A4425">
      <w:pPr>
        <w:pStyle w:val="5"/>
      </w:pPr>
      <w:bookmarkStart w:id="48" w:name="_Toc6420"/>
      <w:r>
        <w:rPr>
          <w:rFonts w:ascii="宋体" w:hAnsi="宋体" w:eastAsia="宋体"/>
          <w:b/>
          <w:sz w:val="24"/>
        </w:rPr>
        <w:t xml:space="preserve">9.4 </w:t>
      </w:r>
      <w:r>
        <w:rPr>
          <w:rFonts w:ascii="Consolas" w:hAnsi="Consolas" w:eastAsia="Consolas"/>
          <w:b/>
          <w:sz w:val="22"/>
        </w:rPr>
        <w:t>GET /api/qa/history/{id}</w:t>
      </w:r>
      <w:bookmarkEnd w:id="48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152DF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5624ACE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04CAD15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00C4D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9A68C3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用途</w:t>
            </w:r>
          </w:p>
        </w:tc>
        <w:tc>
          <w:tcPr>
            <w:tcW w:w="4621" w:type="dxa"/>
            <w:vAlign w:val="center"/>
          </w:tcPr>
          <w:p w14:paraId="09517CC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查看单条问答历史详情及来源</w:t>
            </w:r>
          </w:p>
        </w:tc>
      </w:tr>
      <w:tr w14:paraId="2AD98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7A2C20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</w:t>
            </w:r>
          </w:p>
        </w:tc>
        <w:tc>
          <w:tcPr>
            <w:tcW w:w="4621" w:type="dxa"/>
            <w:vAlign w:val="center"/>
          </w:tcPr>
          <w:p w14:paraId="37454B8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记录本人或管理员</w:t>
            </w:r>
          </w:p>
        </w:tc>
      </w:tr>
      <w:tr w14:paraId="4810B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AD0352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路径参数</w:t>
            </w:r>
          </w:p>
        </w:tc>
        <w:tc>
          <w:tcPr>
            <w:tcW w:w="4621" w:type="dxa"/>
            <w:vAlign w:val="center"/>
          </w:tcPr>
          <w:p w14:paraId="74B3105C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宋体" w:hAnsi="宋体" w:eastAsia="宋体"/>
                <w:b w:val="0"/>
                <w:sz w:val="17"/>
              </w:rPr>
              <w:t>：问答历史编号</w:t>
            </w:r>
          </w:p>
        </w:tc>
      </w:tr>
      <w:tr w14:paraId="3CD34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23E410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成功响应</w:t>
            </w:r>
          </w:p>
        </w:tc>
        <w:tc>
          <w:tcPr>
            <w:tcW w:w="4621" w:type="dxa"/>
            <w:vAlign w:val="center"/>
          </w:tcPr>
          <w:p w14:paraId="70E85100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item</w:t>
            </w:r>
            <w:r>
              <w:rPr>
                <w:rFonts w:ascii="宋体" w:hAnsi="宋体" w:eastAsia="宋体"/>
                <w:b w:val="0"/>
                <w:sz w:val="17"/>
              </w:rPr>
              <w:t xml:space="preserve">：QAItemPayload，包含解析后的 </w:t>
            </w:r>
            <w:r>
              <w:rPr>
                <w:rFonts w:ascii="Consolas" w:hAnsi="Consolas" w:eastAsia="Consolas"/>
                <w:b w:val="0"/>
                <w:sz w:val="17"/>
              </w:rPr>
              <w:t>sources</w:t>
            </w:r>
          </w:p>
        </w:tc>
      </w:tr>
      <w:tr w14:paraId="4CF1C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BA14D8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失败</w:t>
            </w:r>
          </w:p>
        </w:tc>
        <w:tc>
          <w:tcPr>
            <w:tcW w:w="4621" w:type="dxa"/>
            <w:vAlign w:val="center"/>
          </w:tcPr>
          <w:p w14:paraId="227A81C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401；403 </w:t>
            </w:r>
            <w:r>
              <w:rPr>
                <w:rFonts w:ascii="Consolas" w:hAnsi="Consolas" w:eastAsia="Consolas"/>
                <w:b w:val="0"/>
                <w:sz w:val="17"/>
              </w:rPr>
              <w:t>FORBIDDEN</w:t>
            </w:r>
            <w:r>
              <w:rPr>
                <w:rFonts w:ascii="宋体" w:hAnsi="宋体" w:eastAsia="宋体"/>
                <w:b w:val="0"/>
                <w:sz w:val="17"/>
              </w:rPr>
              <w:t xml:space="preserve">“无权查看该问答记录”；404 </w:t>
            </w:r>
            <w:r>
              <w:rPr>
                <w:rFonts w:ascii="Consolas" w:hAnsi="Consolas" w:eastAsia="Consolas"/>
                <w:b w:val="0"/>
                <w:sz w:val="17"/>
              </w:rPr>
              <w:t>NOT_FOUND</w:t>
            </w:r>
          </w:p>
        </w:tc>
      </w:tr>
      <w:tr w14:paraId="46E9A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9B8BFA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来源结构</w:t>
            </w:r>
          </w:p>
        </w:tc>
        <w:tc>
          <w:tcPr>
            <w:tcW w:w="4621" w:type="dxa"/>
            <w:vAlign w:val="center"/>
          </w:tcPr>
          <w:p w14:paraId="31DF378E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qa_history.sources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保存的是 </w:t>
            </w:r>
            <w:r>
              <w:rPr>
                <w:rFonts w:ascii="Consolas" w:hAnsi="Consolas" w:eastAsia="Consolas"/>
                <w:b w:val="0"/>
                <w:sz w:val="17"/>
              </w:rPr>
              <w:t>[{document_id,title,score}]</w:t>
            </w:r>
            <w:r>
              <w:rPr>
                <w:rFonts w:ascii="宋体" w:hAnsi="宋体" w:eastAsia="宋体"/>
                <w:b w:val="0"/>
                <w:sz w:val="17"/>
              </w:rPr>
              <w:t>；历史详情只返回这些字段，不返回当时片段全文</w:t>
            </w:r>
          </w:p>
        </w:tc>
      </w:tr>
    </w:tbl>
    <w:p w14:paraId="6265B9EA">
      <w:pPr>
        <w:spacing w:after="20"/>
      </w:pPr>
    </w:p>
    <w:p w14:paraId="044E0858">
      <w:r>
        <w:rPr>
          <w:rFonts w:ascii="宋体" w:hAnsi="宋体" w:eastAsia="宋体"/>
          <w:b/>
          <w:sz w:val="21"/>
        </w:rPr>
        <w:t>响应示例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686E4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F6F8FB"/>
          </w:tcPr>
          <w:p w14:paraId="17742F29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>{</w:t>
            </w:r>
          </w:p>
          <w:p w14:paraId="24A9FE24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"item": {</w:t>
            </w:r>
          </w:p>
          <w:p w14:paraId="60392096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"id": 15,</w:t>
            </w:r>
          </w:p>
          <w:p w14:paraId="55803C98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"question": "员工年假有几天？",</w:t>
            </w:r>
          </w:p>
          <w:p w14:paraId="2F09346D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"answer": "根据企业知识库检索……",</w:t>
            </w:r>
          </w:p>
          <w:p w14:paraId="7084D7AB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"mode": "local",</w:t>
            </w:r>
          </w:p>
          <w:p w14:paraId="61EA8340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"mode_label": "本地检索",</w:t>
            </w:r>
          </w:p>
          <w:p w14:paraId="3084E33A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"created_at": "2026-10-29 10:20:00",</w:t>
            </w:r>
          </w:p>
          <w:p w14:paraId="7912F80F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"sources": [</w:t>
            </w:r>
          </w:p>
          <w:p w14:paraId="5113B569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  {"document_id": 12, "title": "员工年休假管理办法", "score": 18.6}</w:t>
            </w:r>
          </w:p>
          <w:p w14:paraId="3F0E7A0F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]</w:t>
            </w:r>
          </w:p>
          <w:p w14:paraId="74EDD659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}</w:t>
            </w:r>
          </w:p>
          <w:p w14:paraId="7E645AFC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>}</w:t>
            </w:r>
          </w:p>
        </w:tc>
      </w:tr>
    </w:tbl>
    <w:p w14:paraId="40D48664">
      <w:pPr>
        <w:spacing w:after="20"/>
      </w:pPr>
    </w:p>
    <w:p w14:paraId="66CDE54D">
      <w:pPr>
        <w:spacing w:after="100"/>
        <w:ind w:left="340" w:firstLine="0"/>
      </w:pPr>
      <w:r>
        <w:rPr>
          <w:rFonts w:ascii="宋体" w:hAnsi="宋体" w:eastAsia="宋体"/>
          <w:b w:val="0"/>
          <w:color w:val="6E7B90"/>
          <w:sz w:val="19"/>
        </w:rPr>
        <w:t>实时问答响应（</w:t>
      </w:r>
      <w:r>
        <w:rPr>
          <w:rFonts w:ascii="Consolas" w:hAnsi="Consolas" w:eastAsia="Consolas"/>
          <w:b w:val="0"/>
          <w:color w:val="6E7B90"/>
          <w:sz w:val="17"/>
        </w:rPr>
        <w:t>POST /api/qa/ask</w:t>
      </w:r>
      <w:r>
        <w:rPr>
          <w:rFonts w:ascii="宋体" w:hAnsi="宋体" w:eastAsia="宋体"/>
          <w:b w:val="0"/>
          <w:color w:val="6E7B90"/>
          <w:sz w:val="19"/>
        </w:rPr>
        <w:t>）和历史详情（</w:t>
      </w:r>
      <w:r>
        <w:rPr>
          <w:rFonts w:ascii="Consolas" w:hAnsi="Consolas" w:eastAsia="Consolas"/>
          <w:b w:val="0"/>
          <w:color w:val="6E7B90"/>
          <w:sz w:val="17"/>
        </w:rPr>
        <w:t>GET /api/qa/history/{id}</w:t>
      </w:r>
      <w:r>
        <w:rPr>
          <w:rFonts w:ascii="宋体" w:hAnsi="宋体" w:eastAsia="宋体"/>
          <w:b w:val="0"/>
          <w:color w:val="6E7B90"/>
          <w:sz w:val="19"/>
        </w:rPr>
        <w:t xml:space="preserve">）的 </w:t>
      </w:r>
      <w:r>
        <w:rPr>
          <w:rFonts w:ascii="Consolas" w:hAnsi="Consolas" w:eastAsia="Consolas"/>
          <w:b w:val="0"/>
          <w:color w:val="6E7B90"/>
          <w:sz w:val="17"/>
        </w:rPr>
        <w:t>sources</w:t>
      </w:r>
      <w:r>
        <w:rPr>
          <w:rFonts w:ascii="宋体" w:hAnsi="宋体" w:eastAsia="宋体"/>
          <w:b w:val="0"/>
          <w:color w:val="6E7B90"/>
          <w:sz w:val="19"/>
        </w:rPr>
        <w:t xml:space="preserve"> 结构不同：前者包含 </w:t>
      </w:r>
      <w:r>
        <w:rPr>
          <w:rFonts w:ascii="Consolas" w:hAnsi="Consolas" w:eastAsia="Consolas"/>
          <w:b w:val="0"/>
          <w:color w:val="6E7B90"/>
          <w:sz w:val="17"/>
        </w:rPr>
        <w:t>department</w:t>
      </w:r>
      <w:r>
        <w:rPr>
          <w:rFonts w:ascii="宋体" w:hAnsi="宋体" w:eastAsia="宋体"/>
          <w:b w:val="0"/>
          <w:color w:val="6E7B90"/>
          <w:sz w:val="19"/>
        </w:rPr>
        <w:t xml:space="preserve"> 与 </w:t>
      </w:r>
      <w:r>
        <w:rPr>
          <w:rFonts w:ascii="Consolas" w:hAnsi="Consolas" w:eastAsia="Consolas"/>
          <w:b w:val="0"/>
          <w:color w:val="6E7B90"/>
          <w:sz w:val="17"/>
        </w:rPr>
        <w:t>fragments</w:t>
      </w:r>
      <w:r>
        <w:rPr>
          <w:rFonts w:ascii="宋体" w:hAnsi="宋体" w:eastAsia="宋体"/>
          <w:b w:val="0"/>
          <w:color w:val="6E7B90"/>
          <w:sz w:val="19"/>
        </w:rPr>
        <w:t>，后者是持久化的精简来源。</w:t>
      </w:r>
    </w:p>
    <w:p w14:paraId="2C1E3797">
      <w:pPr>
        <w:spacing w:after="40"/>
      </w:pPr>
    </w:p>
    <w:p w14:paraId="0F5514F3">
      <w:pPr>
        <w:pStyle w:val="4"/>
      </w:pPr>
      <w:bookmarkStart w:id="49" w:name="_Toc14243"/>
      <w:r>
        <w:rPr>
          <w:rFonts w:ascii="宋体" w:hAnsi="宋体" w:eastAsia="宋体"/>
          <w:b/>
          <w:sz w:val="28"/>
        </w:rPr>
        <w:t>10. 知识图谱接口</w:t>
      </w:r>
      <w:bookmarkEnd w:id="49"/>
    </w:p>
    <w:p w14:paraId="1A235F4D">
      <w:pPr>
        <w:pStyle w:val="5"/>
      </w:pPr>
      <w:bookmarkStart w:id="50" w:name="_Toc12371"/>
      <w:r>
        <w:rPr>
          <w:rFonts w:ascii="宋体" w:hAnsi="宋体" w:eastAsia="宋体"/>
          <w:b/>
          <w:sz w:val="24"/>
        </w:rPr>
        <w:t>10.1 图谱权限与裁剪规则</w:t>
      </w:r>
      <w:bookmarkEnd w:id="50"/>
    </w:p>
    <w:p w14:paraId="3BE74A3E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普通图谱从当前用户可见文档节点出发；</w:t>
      </w:r>
    </w:p>
    <w:p w14:paraId="6432E1D5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只把与这些文档直接相连的节点/边纳入结果；</w:t>
      </w:r>
    </w:p>
    <w:p w14:paraId="0B557F0A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不展示仅由当前用户不可见文档连接的概念/关键词节点；</w:t>
      </w:r>
    </w:p>
    <w:p w14:paraId="6F634AB7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管理员维护接口不受普通图谱裁剪限制，可查看最近 60 个节点/边；</w:t>
      </w:r>
    </w:p>
    <w:p w14:paraId="7B763206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 xml:space="preserve">文档新增/更新时由 </w:t>
      </w:r>
      <w:r>
        <w:rPr>
          <w:rFonts w:ascii="Consolas" w:hAnsi="Consolas" w:eastAsia="Consolas"/>
          <w:b w:val="0"/>
          <w:sz w:val="19"/>
        </w:rPr>
        <w:t>sync_document_graph()</w:t>
      </w:r>
      <w:r>
        <w:rPr>
          <w:rFonts w:ascii="宋体" w:hAnsi="宋体" w:eastAsia="宋体"/>
          <w:b w:val="0"/>
          <w:sz w:val="21"/>
        </w:rPr>
        <w:t xml:space="preserve"> 自动同步；删除时由 </w:t>
      </w:r>
      <w:r>
        <w:rPr>
          <w:rFonts w:ascii="Consolas" w:hAnsi="Consolas" w:eastAsia="Consolas"/>
          <w:b w:val="0"/>
          <w:sz w:val="19"/>
        </w:rPr>
        <w:t>remove_document_graph()</w:t>
      </w:r>
      <w:r>
        <w:rPr>
          <w:rFonts w:ascii="宋体" w:hAnsi="宋体" w:eastAsia="宋体"/>
          <w:b w:val="0"/>
          <w:sz w:val="21"/>
        </w:rPr>
        <w:t xml:space="preserve"> 清理。</w:t>
      </w:r>
    </w:p>
    <w:p w14:paraId="1F891A58">
      <w:pPr>
        <w:pStyle w:val="5"/>
      </w:pPr>
      <w:bookmarkStart w:id="51" w:name="_Toc28701"/>
      <w:r>
        <w:rPr>
          <w:rFonts w:ascii="宋体" w:hAnsi="宋体" w:eastAsia="宋体"/>
          <w:b/>
          <w:sz w:val="24"/>
        </w:rPr>
        <w:t xml:space="preserve">10.2 </w:t>
      </w:r>
      <w:r>
        <w:rPr>
          <w:rFonts w:ascii="Consolas" w:hAnsi="Consolas" w:eastAsia="Consolas"/>
          <w:b/>
          <w:sz w:val="22"/>
        </w:rPr>
        <w:t>GET /api/graph</w:t>
      </w:r>
      <w:bookmarkEnd w:id="51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220DC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48C1D23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19648AB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72E6E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43EE2E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用途</w:t>
            </w:r>
          </w:p>
        </w:tc>
        <w:tc>
          <w:tcPr>
            <w:tcW w:w="4621" w:type="dxa"/>
            <w:vAlign w:val="center"/>
          </w:tcPr>
          <w:p w14:paraId="0C48CF8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普通用户浏览权限裁剪后的 ECharts 力导向图数据</w:t>
            </w:r>
          </w:p>
        </w:tc>
      </w:tr>
      <w:tr w14:paraId="76A76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557EF1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</w:t>
            </w:r>
          </w:p>
        </w:tc>
        <w:tc>
          <w:tcPr>
            <w:tcW w:w="4621" w:type="dxa"/>
            <w:vAlign w:val="center"/>
          </w:tcPr>
          <w:p w14:paraId="49E23E3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已登录</w:t>
            </w:r>
          </w:p>
        </w:tc>
      </w:tr>
      <w:tr w14:paraId="14039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1E3E8E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请求参数</w:t>
            </w:r>
          </w:p>
        </w:tc>
        <w:tc>
          <w:tcPr>
            <w:tcW w:w="4621" w:type="dxa"/>
            <w:vAlign w:val="center"/>
          </w:tcPr>
          <w:p w14:paraId="03C5792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无</w:t>
            </w:r>
          </w:p>
        </w:tc>
      </w:tr>
      <w:tr w14:paraId="5CB2E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CC7367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成功响应</w:t>
            </w:r>
          </w:p>
        </w:tc>
        <w:tc>
          <w:tcPr>
            <w:tcW w:w="4621" w:type="dxa"/>
            <w:vAlign w:val="center"/>
          </w:tcPr>
          <w:p w14:paraId="1C71EC21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nodes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links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categories</w:t>
            </w:r>
          </w:p>
        </w:tc>
      </w:tr>
      <w:tr w14:paraId="343D3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EC114E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失败</w:t>
            </w:r>
          </w:p>
        </w:tc>
        <w:tc>
          <w:tcPr>
            <w:tcW w:w="4621" w:type="dxa"/>
            <w:vAlign w:val="center"/>
          </w:tcPr>
          <w:p w14:paraId="720988B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401 </w:t>
            </w:r>
            <w:r>
              <w:rPr>
                <w:rFonts w:ascii="Consolas" w:hAnsi="Consolas" w:eastAsia="Consolas"/>
                <w:b w:val="0"/>
                <w:sz w:val="17"/>
              </w:rPr>
              <w:t>AUTH_REQUIRED</w:t>
            </w:r>
          </w:p>
        </w:tc>
      </w:tr>
      <w:tr w14:paraId="0A979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A73FB5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节点类型</w:t>
            </w:r>
          </w:p>
        </w:tc>
        <w:tc>
          <w:tcPr>
            <w:tcW w:w="4621" w:type="dxa"/>
            <w:vAlign w:val="center"/>
          </w:tcPr>
          <w:p w14:paraId="7DCCE7D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document、department、project、keyword、concept</w:t>
            </w:r>
          </w:p>
        </w:tc>
      </w:tr>
    </w:tbl>
    <w:p w14:paraId="12C582BF">
      <w:pPr>
        <w:spacing w:after="20"/>
      </w:pPr>
    </w:p>
    <w:p w14:paraId="271B6D82">
      <w:r>
        <w:rPr>
          <w:rFonts w:ascii="宋体" w:hAnsi="宋体" w:eastAsia="宋体"/>
          <w:b/>
          <w:sz w:val="21"/>
        </w:rPr>
        <w:t>节点/边结构</w:t>
      </w:r>
      <w:r>
        <w:rPr>
          <w:rFonts w:ascii="宋体" w:hAnsi="宋体" w:eastAsia="宋体"/>
          <w:b w:val="0"/>
          <w:sz w:val="21"/>
        </w:rPr>
        <w:t>：见 5.5 GraphPayload。</w:t>
      </w:r>
      <w:r>
        <w:rPr>
          <w:rFonts w:ascii="Consolas" w:hAnsi="Consolas" w:eastAsia="Consolas"/>
          <w:b w:val="0"/>
          <w:sz w:val="19"/>
        </w:rPr>
        <w:t>links.source</w:t>
      </w:r>
      <w:r>
        <w:rPr>
          <w:rFonts w:ascii="宋体" w:hAnsi="宋体" w:eastAsia="宋体"/>
          <w:b w:val="0"/>
          <w:sz w:val="21"/>
        </w:rPr>
        <w:t xml:space="preserve"> 与 </w:t>
      </w:r>
      <w:r>
        <w:rPr>
          <w:rFonts w:ascii="Consolas" w:hAnsi="Consolas" w:eastAsia="Consolas"/>
          <w:b w:val="0"/>
          <w:sz w:val="19"/>
        </w:rPr>
        <w:t>links.target</w:t>
      </w:r>
      <w:r>
        <w:rPr>
          <w:rFonts w:ascii="宋体" w:hAnsi="宋体" w:eastAsia="宋体"/>
          <w:b w:val="0"/>
          <w:sz w:val="21"/>
        </w:rPr>
        <w:t xml:space="preserve"> 是节点 id，不是名称。</w:t>
      </w:r>
    </w:p>
    <w:p w14:paraId="01DCC686">
      <w:pPr>
        <w:pStyle w:val="5"/>
      </w:pPr>
      <w:bookmarkStart w:id="52" w:name="_Toc32355"/>
      <w:r>
        <w:rPr>
          <w:rFonts w:ascii="宋体" w:hAnsi="宋体" w:eastAsia="宋体"/>
          <w:b/>
          <w:sz w:val="24"/>
        </w:rPr>
        <w:t xml:space="preserve">10.3 </w:t>
      </w:r>
      <w:r>
        <w:rPr>
          <w:rFonts w:ascii="Consolas" w:hAnsi="Consolas" w:eastAsia="Consolas"/>
          <w:b/>
          <w:sz w:val="22"/>
        </w:rPr>
        <w:t>GET /api/graph/manage</w:t>
      </w:r>
      <w:bookmarkEnd w:id="52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51291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3A16D9A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1A8A726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30B61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4B95D3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用途</w:t>
            </w:r>
          </w:p>
        </w:tc>
        <w:tc>
          <w:tcPr>
            <w:tcW w:w="4621" w:type="dxa"/>
            <w:vAlign w:val="center"/>
          </w:tcPr>
          <w:p w14:paraId="5A59CD9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管理员打开“维护图谱”弹窗，读取最近节点、边和可选节点类型</w:t>
            </w:r>
          </w:p>
        </w:tc>
      </w:tr>
      <w:tr w14:paraId="1D1B2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1127D6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</w:t>
            </w:r>
          </w:p>
        </w:tc>
        <w:tc>
          <w:tcPr>
            <w:tcW w:w="4621" w:type="dxa"/>
            <w:vAlign w:val="center"/>
          </w:tcPr>
          <w:p w14:paraId="041DCD7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</w:t>
            </w:r>
          </w:p>
        </w:tc>
      </w:tr>
      <w:tr w14:paraId="7AA03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7B7DEE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请求参数</w:t>
            </w:r>
          </w:p>
        </w:tc>
        <w:tc>
          <w:tcPr>
            <w:tcW w:w="4621" w:type="dxa"/>
            <w:vAlign w:val="center"/>
          </w:tcPr>
          <w:p w14:paraId="3BF8E98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无</w:t>
            </w:r>
          </w:p>
        </w:tc>
      </w:tr>
      <w:tr w14:paraId="7FB38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499A24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成功响应</w:t>
            </w:r>
          </w:p>
        </w:tc>
        <w:tc>
          <w:tcPr>
            <w:tcW w:w="4621" w:type="dxa"/>
            <w:vAlign w:val="center"/>
          </w:tcPr>
          <w:p w14:paraId="07304515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nodes</w:t>
            </w:r>
            <w:r>
              <w:rPr>
                <w:rFonts w:ascii="宋体" w:hAnsi="宋体" w:eastAsia="宋体"/>
                <w:b w:val="0"/>
                <w:sz w:val="17"/>
              </w:rPr>
              <w:t>（最近 60）、</w:t>
            </w:r>
            <w:r>
              <w:rPr>
                <w:rFonts w:ascii="Consolas" w:hAnsi="Consolas" w:eastAsia="Consolas"/>
                <w:b w:val="0"/>
                <w:sz w:val="17"/>
              </w:rPr>
              <w:t>edges</w:t>
            </w:r>
            <w:r>
              <w:rPr>
                <w:rFonts w:ascii="宋体" w:hAnsi="宋体" w:eastAsia="宋体"/>
                <w:b w:val="0"/>
                <w:sz w:val="17"/>
              </w:rPr>
              <w:t>（最近 60）、</w:t>
            </w:r>
            <w:r>
              <w:rPr>
                <w:rFonts w:ascii="Consolas" w:hAnsi="Consolas" w:eastAsia="Consolas"/>
                <w:b w:val="0"/>
                <w:sz w:val="17"/>
              </w:rPr>
              <w:t>node_types</w:t>
            </w:r>
          </w:p>
        </w:tc>
      </w:tr>
      <w:tr w14:paraId="3A703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7843D7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失败</w:t>
            </w:r>
          </w:p>
        </w:tc>
        <w:tc>
          <w:tcPr>
            <w:tcW w:w="4621" w:type="dxa"/>
            <w:vAlign w:val="center"/>
          </w:tcPr>
          <w:p w14:paraId="794CEA2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401；403 </w:t>
            </w:r>
            <w:r>
              <w:rPr>
                <w:rFonts w:ascii="Consolas" w:hAnsi="Consolas" w:eastAsia="Consolas"/>
                <w:b w:val="0"/>
                <w:sz w:val="17"/>
              </w:rPr>
              <w:t>FORBIDDEN</w:t>
            </w:r>
            <w:r>
              <w:rPr>
                <w:rFonts w:ascii="宋体" w:hAnsi="宋体" w:eastAsia="宋体"/>
                <w:b w:val="0"/>
                <w:sz w:val="17"/>
              </w:rPr>
              <w:t>“需要管理员权限”</w:t>
            </w:r>
          </w:p>
        </w:tc>
      </w:tr>
    </w:tbl>
    <w:p w14:paraId="3D2997A7">
      <w:pPr>
        <w:spacing w:after="20"/>
      </w:pPr>
    </w:p>
    <w:p w14:paraId="777D99EA">
      <w:r>
        <w:rPr>
          <w:rFonts w:ascii="宋体" w:hAnsi="宋体" w:eastAsia="宋体"/>
          <w:b/>
          <w:sz w:val="21"/>
        </w:rPr>
        <w:t>响应示例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1308C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F6F8FB"/>
          </w:tcPr>
          <w:p w14:paraId="3C60F9D3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>{</w:t>
            </w:r>
          </w:p>
          <w:p w14:paraId="72A5BB8F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"nodes": [</w:t>
            </w:r>
          </w:p>
          <w:p w14:paraId="062CE70F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{"id": 1, "name": "文档:员工年休假管理办法", "node_type": "document", "description": "员工休假制度"}</w:t>
            </w:r>
          </w:p>
          <w:p w14:paraId="18630676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],</w:t>
            </w:r>
          </w:p>
          <w:p w14:paraId="1471C926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"edges": [</w:t>
            </w:r>
          </w:p>
          <w:p w14:paraId="67BFD403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{"id": 1, "source": "文档:员工年休假管理办法", "target": "人事部", "relation": "属于"}</w:t>
            </w:r>
          </w:p>
          <w:p w14:paraId="033C461D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],</w:t>
            </w:r>
          </w:p>
          <w:p w14:paraId="0445115D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"node_types": ["document", "department", "project", "keyword", "concept"]</w:t>
            </w:r>
          </w:p>
          <w:p w14:paraId="17862D5E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>}</w:t>
            </w:r>
          </w:p>
        </w:tc>
      </w:tr>
    </w:tbl>
    <w:p w14:paraId="53A89DDC">
      <w:pPr>
        <w:spacing w:after="20"/>
      </w:pPr>
    </w:p>
    <w:p w14:paraId="3ACF13DF">
      <w:pPr>
        <w:pStyle w:val="5"/>
      </w:pPr>
      <w:bookmarkStart w:id="53" w:name="_Toc18705"/>
      <w:r>
        <w:rPr>
          <w:rFonts w:ascii="宋体" w:hAnsi="宋体" w:eastAsia="宋体"/>
          <w:b/>
          <w:sz w:val="24"/>
        </w:rPr>
        <w:t xml:space="preserve">10.4 </w:t>
      </w:r>
      <w:r>
        <w:rPr>
          <w:rFonts w:ascii="Consolas" w:hAnsi="Consolas" w:eastAsia="Consolas"/>
          <w:b/>
          <w:sz w:val="22"/>
        </w:rPr>
        <w:t>POST /api/graph/nodes</w:t>
      </w:r>
      <w:bookmarkEnd w:id="53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0B7C0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0603E0A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4AE1A36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4B82F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EFC778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用途</w:t>
            </w:r>
          </w:p>
        </w:tc>
        <w:tc>
          <w:tcPr>
            <w:tcW w:w="4621" w:type="dxa"/>
            <w:vAlign w:val="center"/>
          </w:tcPr>
          <w:p w14:paraId="347FA28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新增或复用概念/项目等节点</w:t>
            </w:r>
          </w:p>
        </w:tc>
      </w:tr>
      <w:tr w14:paraId="4EC7D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AF4FA7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</w:t>
            </w:r>
          </w:p>
        </w:tc>
        <w:tc>
          <w:tcPr>
            <w:tcW w:w="4621" w:type="dxa"/>
            <w:vAlign w:val="center"/>
          </w:tcPr>
          <w:p w14:paraId="2D8AF4D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</w:t>
            </w:r>
          </w:p>
        </w:tc>
      </w:tr>
      <w:tr w14:paraId="1F5E2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81C5BF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请求体</w:t>
            </w:r>
          </w:p>
        </w:tc>
        <w:tc>
          <w:tcPr>
            <w:tcW w:w="4621" w:type="dxa"/>
            <w:vAlign w:val="center"/>
          </w:tcPr>
          <w:p w14:paraId="6B0DF8B8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name</w:t>
            </w:r>
            <w:r>
              <w:rPr>
                <w:rFonts w:ascii="宋体" w:hAnsi="宋体" w:eastAsia="宋体"/>
                <w:b w:val="0"/>
                <w:sz w:val="17"/>
              </w:rPr>
              <w:t>（必填）、</w:t>
            </w:r>
            <w:r>
              <w:rPr>
                <w:rFonts w:ascii="Consolas" w:hAnsi="Consolas" w:eastAsia="Consolas"/>
                <w:b w:val="0"/>
                <w:sz w:val="17"/>
              </w:rPr>
              <w:t>node_type</w:t>
            </w:r>
            <w:r>
              <w:rPr>
                <w:rFonts w:ascii="宋体" w:hAnsi="宋体" w:eastAsia="宋体"/>
                <w:b w:val="0"/>
                <w:sz w:val="17"/>
              </w:rPr>
              <w:t xml:space="preserve">（可选，默认 </w:t>
            </w:r>
            <w:r>
              <w:rPr>
                <w:rFonts w:ascii="Consolas" w:hAnsi="Consolas" w:eastAsia="Consolas"/>
                <w:b w:val="0"/>
                <w:sz w:val="17"/>
              </w:rPr>
              <w:t>concept</w:t>
            </w:r>
            <w:r>
              <w:rPr>
                <w:rFonts w:ascii="宋体" w:hAnsi="宋体" w:eastAsia="宋体"/>
                <w:b w:val="0"/>
                <w:sz w:val="17"/>
              </w:rPr>
              <w:t>）、</w:t>
            </w:r>
            <w:r>
              <w:rPr>
                <w:rFonts w:ascii="Consolas" w:hAnsi="Consolas" w:eastAsia="Consolas"/>
                <w:b w:val="0"/>
                <w:sz w:val="17"/>
              </w:rPr>
              <w:t>description</w:t>
            </w:r>
            <w:r>
              <w:rPr>
                <w:rFonts w:ascii="宋体" w:hAnsi="宋体" w:eastAsia="宋体"/>
                <w:b w:val="0"/>
                <w:sz w:val="17"/>
              </w:rPr>
              <w:t>（可选）</w:t>
            </w:r>
          </w:p>
        </w:tc>
      </w:tr>
      <w:tr w14:paraId="22D94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812749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成功响应</w:t>
            </w:r>
          </w:p>
        </w:tc>
        <w:tc>
          <w:tcPr>
            <w:tcW w:w="4621" w:type="dxa"/>
            <w:vAlign w:val="center"/>
          </w:tcPr>
          <w:p w14:paraId="7B061B2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201：</w:t>
            </w: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name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message="节点已添加"</w:t>
            </w:r>
          </w:p>
        </w:tc>
      </w:tr>
      <w:tr w14:paraId="5C23E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0440D4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失败</w:t>
            </w:r>
          </w:p>
        </w:tc>
        <w:tc>
          <w:tcPr>
            <w:tcW w:w="4621" w:type="dxa"/>
            <w:vAlign w:val="center"/>
          </w:tcPr>
          <w:p w14:paraId="32E634F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400 </w:t>
            </w:r>
            <w:r>
              <w:rPr>
                <w:rFonts w:ascii="Consolas" w:hAnsi="Consolas" w:eastAsia="Consolas"/>
                <w:b w:val="0"/>
                <w:sz w:val="17"/>
              </w:rPr>
              <w:t>VALIDATION_ERROR</w:t>
            </w:r>
            <w:r>
              <w:rPr>
                <w:rFonts w:ascii="宋体" w:hAnsi="宋体" w:eastAsia="宋体"/>
                <w:b w:val="0"/>
                <w:sz w:val="17"/>
              </w:rPr>
              <w:t>“节点名称不能为空”；401；403</w:t>
            </w:r>
          </w:p>
        </w:tc>
      </w:tr>
      <w:tr w14:paraId="5B2D1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57BC35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去重</w:t>
            </w:r>
          </w:p>
        </w:tc>
        <w:tc>
          <w:tcPr>
            <w:tcW w:w="4621" w:type="dxa"/>
            <w:vAlign w:val="center"/>
          </w:tcPr>
          <w:p w14:paraId="5344C72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按节点名称复用，已存在时返回已有节点 id，不新增重复名称</w:t>
            </w:r>
          </w:p>
        </w:tc>
      </w:tr>
    </w:tbl>
    <w:p w14:paraId="41372F81">
      <w:pPr>
        <w:spacing w:after="20"/>
      </w:pPr>
    </w:p>
    <w:p w14:paraId="3D66FE86">
      <w:r>
        <w:rPr>
          <w:rFonts w:ascii="宋体" w:hAnsi="宋体" w:eastAsia="宋体"/>
          <w:b/>
          <w:sz w:val="21"/>
        </w:rPr>
        <w:t>请求示例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6F95D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F6F8FB"/>
          </w:tcPr>
          <w:p w14:paraId="5CF31434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>{</w:t>
            </w:r>
          </w:p>
          <w:p w14:paraId="7E1CF8E9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"name": "数字化转型",</w:t>
            </w:r>
          </w:p>
          <w:p w14:paraId="6F7EB16B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"node_type": "concept",</w:t>
            </w:r>
          </w:p>
          <w:p w14:paraId="7F81CC28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"description": "企业数字化相关概念"</w:t>
            </w:r>
          </w:p>
          <w:p w14:paraId="2B8246F0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>}</w:t>
            </w:r>
          </w:p>
        </w:tc>
      </w:tr>
    </w:tbl>
    <w:p w14:paraId="0A61AD72">
      <w:pPr>
        <w:spacing w:after="20"/>
      </w:pPr>
    </w:p>
    <w:p w14:paraId="4C120370">
      <w:r>
        <w:rPr>
          <w:rFonts w:ascii="宋体" w:hAnsi="宋体" w:eastAsia="宋体"/>
          <w:b/>
          <w:sz w:val="21"/>
        </w:rPr>
        <w:t>响应示例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16054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F6F8FB"/>
          </w:tcPr>
          <w:p w14:paraId="31680D29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>{</w:t>
            </w:r>
          </w:p>
          <w:p w14:paraId="5F258B35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"id": 22,</w:t>
            </w:r>
          </w:p>
          <w:p w14:paraId="23536F24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"name": "数字化转型",</w:t>
            </w:r>
          </w:p>
          <w:p w14:paraId="0434D002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"message": "节点已添加"</w:t>
            </w:r>
          </w:p>
          <w:p w14:paraId="2F30177D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>}</w:t>
            </w:r>
          </w:p>
        </w:tc>
      </w:tr>
    </w:tbl>
    <w:p w14:paraId="5AF09F4F">
      <w:pPr>
        <w:spacing w:after="20"/>
      </w:pPr>
    </w:p>
    <w:p w14:paraId="4BB32865">
      <w:pPr>
        <w:pStyle w:val="5"/>
      </w:pPr>
      <w:bookmarkStart w:id="54" w:name="_Toc11573"/>
      <w:r>
        <w:rPr>
          <w:rFonts w:ascii="宋体" w:hAnsi="宋体" w:eastAsia="宋体"/>
          <w:b/>
          <w:sz w:val="24"/>
        </w:rPr>
        <w:t xml:space="preserve">10.5 </w:t>
      </w:r>
      <w:r>
        <w:rPr>
          <w:rFonts w:ascii="Consolas" w:hAnsi="Consolas" w:eastAsia="Consolas"/>
          <w:b/>
          <w:sz w:val="22"/>
        </w:rPr>
        <w:t>POST /api/graph/edges</w:t>
      </w:r>
      <w:bookmarkEnd w:id="54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54716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7E97B30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6F3E87F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0D0E4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9B7273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用途</w:t>
            </w:r>
          </w:p>
        </w:tc>
        <w:tc>
          <w:tcPr>
            <w:tcW w:w="4621" w:type="dxa"/>
            <w:vAlign w:val="center"/>
          </w:tcPr>
          <w:p w14:paraId="47A767A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新增节点关系；若起点/终点不存在则按 </w:t>
            </w:r>
            <w:r>
              <w:rPr>
                <w:rFonts w:ascii="Consolas" w:hAnsi="Consolas" w:eastAsia="Consolas"/>
                <w:b w:val="0"/>
                <w:sz w:val="17"/>
              </w:rPr>
              <w:t>concept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类型自动创建</w:t>
            </w:r>
          </w:p>
        </w:tc>
      </w:tr>
      <w:tr w14:paraId="14D63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06201C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</w:t>
            </w:r>
          </w:p>
        </w:tc>
        <w:tc>
          <w:tcPr>
            <w:tcW w:w="4621" w:type="dxa"/>
            <w:vAlign w:val="center"/>
          </w:tcPr>
          <w:p w14:paraId="290C149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</w:t>
            </w:r>
          </w:p>
        </w:tc>
      </w:tr>
      <w:tr w14:paraId="5C434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974B9C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请求体</w:t>
            </w:r>
          </w:p>
        </w:tc>
        <w:tc>
          <w:tcPr>
            <w:tcW w:w="4621" w:type="dxa"/>
            <w:vAlign w:val="center"/>
          </w:tcPr>
          <w:p w14:paraId="19BC79B5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source_name</w:t>
            </w:r>
            <w:r>
              <w:rPr>
                <w:rFonts w:ascii="宋体" w:hAnsi="宋体" w:eastAsia="宋体"/>
                <w:b w:val="0"/>
                <w:sz w:val="17"/>
              </w:rPr>
              <w:t>（必填）、</w:t>
            </w:r>
            <w:r>
              <w:rPr>
                <w:rFonts w:ascii="Consolas" w:hAnsi="Consolas" w:eastAsia="Consolas"/>
                <w:b w:val="0"/>
                <w:sz w:val="17"/>
              </w:rPr>
              <w:t>target_name</w:t>
            </w:r>
            <w:r>
              <w:rPr>
                <w:rFonts w:ascii="宋体" w:hAnsi="宋体" w:eastAsia="宋体"/>
                <w:b w:val="0"/>
                <w:sz w:val="17"/>
              </w:rPr>
              <w:t>（必填）、</w:t>
            </w:r>
            <w:r>
              <w:rPr>
                <w:rFonts w:ascii="Consolas" w:hAnsi="Consolas" w:eastAsia="Consolas"/>
                <w:b w:val="0"/>
                <w:sz w:val="17"/>
              </w:rPr>
              <w:t>relation</w:t>
            </w:r>
            <w:r>
              <w:rPr>
                <w:rFonts w:ascii="宋体" w:hAnsi="宋体" w:eastAsia="宋体"/>
                <w:b w:val="0"/>
                <w:sz w:val="17"/>
              </w:rPr>
              <w:t>（可选，默认“关联”）</w:t>
            </w:r>
          </w:p>
        </w:tc>
      </w:tr>
      <w:tr w14:paraId="62E76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379CD7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成功响应</w:t>
            </w:r>
          </w:p>
        </w:tc>
        <w:tc>
          <w:tcPr>
            <w:tcW w:w="4621" w:type="dxa"/>
            <w:vAlign w:val="center"/>
          </w:tcPr>
          <w:p w14:paraId="19573D5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201：</w:t>
            </w:r>
            <w:r>
              <w:rPr>
                <w:rFonts w:ascii="Consolas" w:hAnsi="Consolas" w:eastAsia="Consolas"/>
                <w:b w:val="0"/>
                <w:sz w:val="17"/>
              </w:rPr>
              <w:t>{"message": "关系已添加"}</w:t>
            </w:r>
          </w:p>
        </w:tc>
      </w:tr>
      <w:tr w14:paraId="381E7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9EBBF3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失败</w:t>
            </w:r>
          </w:p>
        </w:tc>
        <w:tc>
          <w:tcPr>
            <w:tcW w:w="4621" w:type="dxa"/>
            <w:vAlign w:val="center"/>
          </w:tcPr>
          <w:p w14:paraId="4800F0F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400 </w:t>
            </w:r>
            <w:r>
              <w:rPr>
                <w:rFonts w:ascii="Consolas" w:hAnsi="Consolas" w:eastAsia="Consolas"/>
                <w:b w:val="0"/>
                <w:sz w:val="17"/>
              </w:rPr>
              <w:t>VALIDATION_ERROR</w:t>
            </w:r>
            <w:r>
              <w:rPr>
                <w:rFonts w:ascii="宋体" w:hAnsi="宋体" w:eastAsia="宋体"/>
                <w:b w:val="0"/>
                <w:sz w:val="17"/>
              </w:rPr>
              <w:t>“起点和终点名称不能为空”；401；403</w:t>
            </w:r>
          </w:p>
        </w:tc>
      </w:tr>
      <w:tr w14:paraId="78820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4B66A0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去重</w:t>
            </w:r>
          </w:p>
        </w:tc>
        <w:tc>
          <w:tcPr>
            <w:tcW w:w="4621" w:type="dxa"/>
            <w:vAlign w:val="center"/>
          </w:tcPr>
          <w:p w14:paraId="7177309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同起点、终点、关系名的边不重复插入</w:t>
            </w:r>
          </w:p>
        </w:tc>
      </w:tr>
    </w:tbl>
    <w:p w14:paraId="3F2B36AF">
      <w:pPr>
        <w:spacing w:after="20"/>
      </w:pPr>
    </w:p>
    <w:p w14:paraId="51580777">
      <w:r>
        <w:rPr>
          <w:rFonts w:ascii="宋体" w:hAnsi="宋体" w:eastAsia="宋体"/>
          <w:b/>
          <w:sz w:val="21"/>
        </w:rPr>
        <w:t>请求示例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6AEF1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F6F8FB"/>
          </w:tcPr>
          <w:p w14:paraId="0DE3EE83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>{</w:t>
            </w:r>
          </w:p>
          <w:p w14:paraId="15AA23E2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"source_name": "数字化转型",</w:t>
            </w:r>
          </w:p>
          <w:p w14:paraId="32A3AF4E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"target_name": "信息部",</w:t>
            </w:r>
          </w:p>
          <w:p w14:paraId="33801899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"relation": "由部门推进"</w:t>
            </w:r>
          </w:p>
          <w:p w14:paraId="1D205EAF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>}</w:t>
            </w:r>
          </w:p>
        </w:tc>
      </w:tr>
    </w:tbl>
    <w:p w14:paraId="4539B74E">
      <w:pPr>
        <w:spacing w:after="20"/>
      </w:pPr>
    </w:p>
    <w:p w14:paraId="7D84D77A">
      <w:r>
        <w:rPr>
          <w:rFonts w:ascii="宋体" w:hAnsi="宋体" w:eastAsia="宋体"/>
          <w:b/>
          <w:sz w:val="21"/>
        </w:rPr>
        <w:t>响应示例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0809B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F6F8FB"/>
          </w:tcPr>
          <w:p w14:paraId="73877538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>{</w:t>
            </w:r>
          </w:p>
          <w:p w14:paraId="289E3E7D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"message": "关系已添加"</w:t>
            </w:r>
          </w:p>
          <w:p w14:paraId="45E6A46A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>}</w:t>
            </w:r>
          </w:p>
        </w:tc>
      </w:tr>
    </w:tbl>
    <w:p w14:paraId="46853881">
      <w:pPr>
        <w:spacing w:after="20"/>
      </w:pPr>
    </w:p>
    <w:p w14:paraId="0F52F1FF">
      <w:pPr>
        <w:spacing w:after="100"/>
        <w:ind w:left="340" w:firstLine="0"/>
      </w:pPr>
      <w:r>
        <w:rPr>
          <w:rFonts w:ascii="宋体" w:hAnsi="宋体" w:eastAsia="宋体"/>
          <w:b w:val="0"/>
          <w:color w:val="6E7B90"/>
          <w:sz w:val="19"/>
        </w:rPr>
        <w:t>当前 API 未提供图谱节点/边的删除与编辑端点；管理员可新增，自动同步负责文档相关节点和边。</w:t>
      </w:r>
    </w:p>
    <w:p w14:paraId="08EB9EC8">
      <w:pPr>
        <w:spacing w:after="40"/>
      </w:pPr>
    </w:p>
    <w:p w14:paraId="7167D552">
      <w:pPr>
        <w:pStyle w:val="4"/>
      </w:pPr>
      <w:bookmarkStart w:id="55" w:name="_Toc1589"/>
      <w:r>
        <w:rPr>
          <w:rFonts w:ascii="宋体" w:hAnsi="宋体" w:eastAsia="宋体"/>
          <w:b/>
          <w:sz w:val="28"/>
        </w:rPr>
        <w:t>11. 管理接口</w:t>
      </w:r>
      <w:bookmarkEnd w:id="55"/>
    </w:p>
    <w:p w14:paraId="16C65C76">
      <w:pPr>
        <w:pStyle w:val="5"/>
      </w:pPr>
      <w:bookmarkStart w:id="56" w:name="_Toc13597"/>
      <w:r>
        <w:rPr>
          <w:rFonts w:ascii="宋体" w:hAnsi="宋体" w:eastAsia="宋体"/>
          <w:b/>
          <w:sz w:val="24"/>
        </w:rPr>
        <w:t xml:space="preserve">11.1 </w:t>
      </w:r>
      <w:r>
        <w:rPr>
          <w:rFonts w:ascii="Consolas" w:hAnsi="Consolas" w:eastAsia="Consolas"/>
          <w:b/>
          <w:sz w:val="22"/>
        </w:rPr>
        <w:t>GET /api/admin/users</w:t>
      </w:r>
      <w:bookmarkEnd w:id="56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5E3E8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459A4FB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6FD51BD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6F606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A4E60B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用途</w:t>
            </w:r>
          </w:p>
        </w:tc>
        <w:tc>
          <w:tcPr>
            <w:tcW w:w="4621" w:type="dxa"/>
            <w:vAlign w:val="center"/>
          </w:tcPr>
          <w:p w14:paraId="2A1409B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管理员查看全部账号、角色、部门、创建时间与文档贡献</w:t>
            </w:r>
          </w:p>
        </w:tc>
      </w:tr>
      <w:tr w14:paraId="695B3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E3E48D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</w:t>
            </w:r>
          </w:p>
        </w:tc>
        <w:tc>
          <w:tcPr>
            <w:tcW w:w="4621" w:type="dxa"/>
            <w:vAlign w:val="center"/>
          </w:tcPr>
          <w:p w14:paraId="726DE0B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</w:t>
            </w:r>
          </w:p>
        </w:tc>
      </w:tr>
      <w:tr w14:paraId="74463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73EB50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请求参数</w:t>
            </w:r>
          </w:p>
        </w:tc>
        <w:tc>
          <w:tcPr>
            <w:tcW w:w="4621" w:type="dxa"/>
            <w:vAlign w:val="center"/>
          </w:tcPr>
          <w:p w14:paraId="4327EDD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无</w:t>
            </w:r>
          </w:p>
        </w:tc>
      </w:tr>
      <w:tr w14:paraId="7CB5D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F7CAA0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成功响应</w:t>
            </w:r>
          </w:p>
        </w:tc>
        <w:tc>
          <w:tcPr>
            <w:tcW w:w="4621" w:type="dxa"/>
            <w:vAlign w:val="center"/>
          </w:tcPr>
          <w:p w14:paraId="72C556F6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items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summary</w:t>
            </w:r>
          </w:p>
        </w:tc>
      </w:tr>
      <w:tr w14:paraId="1811B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919058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失败</w:t>
            </w:r>
          </w:p>
        </w:tc>
        <w:tc>
          <w:tcPr>
            <w:tcW w:w="4621" w:type="dxa"/>
            <w:vAlign w:val="center"/>
          </w:tcPr>
          <w:p w14:paraId="5E5236C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401 </w:t>
            </w:r>
            <w:r>
              <w:rPr>
                <w:rFonts w:ascii="Consolas" w:hAnsi="Consolas" w:eastAsia="Consolas"/>
                <w:b w:val="0"/>
                <w:sz w:val="17"/>
              </w:rPr>
              <w:t>AUTH_REQUIRED</w:t>
            </w:r>
            <w:r>
              <w:rPr>
                <w:rFonts w:ascii="宋体" w:hAnsi="宋体" w:eastAsia="宋体"/>
                <w:b w:val="0"/>
                <w:sz w:val="17"/>
              </w:rPr>
              <w:t xml:space="preserve">；403 </w:t>
            </w:r>
            <w:r>
              <w:rPr>
                <w:rFonts w:ascii="Consolas" w:hAnsi="Consolas" w:eastAsia="Consolas"/>
                <w:b w:val="0"/>
                <w:sz w:val="17"/>
              </w:rPr>
              <w:t>FORBIDDEN</w:t>
            </w:r>
            <w:r>
              <w:rPr>
                <w:rFonts w:ascii="宋体" w:hAnsi="宋体" w:eastAsia="宋体"/>
                <w:b w:val="0"/>
                <w:sz w:val="17"/>
              </w:rPr>
              <w:t>“需要管理员权限”</w:t>
            </w:r>
          </w:p>
        </w:tc>
      </w:tr>
    </w:tbl>
    <w:p w14:paraId="29FB2E5B">
      <w:pPr>
        <w:spacing w:after="20"/>
      </w:pPr>
    </w:p>
    <w:p w14:paraId="4986CB26">
      <w:r>
        <w:rPr>
          <w:rFonts w:ascii="宋体" w:hAnsi="宋体" w:eastAsia="宋体"/>
          <w:b/>
          <w:sz w:val="21"/>
        </w:rPr>
        <w:t>`items[]` 字段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4FF6C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shd w:val="clear" w:color="auto" w:fill="E6F6F2"/>
            <w:vAlign w:val="center"/>
          </w:tcPr>
          <w:p w14:paraId="1502BAB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字段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13704A8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类型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70D8334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5C8E3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201B7C42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</w:p>
        </w:tc>
        <w:tc>
          <w:tcPr>
            <w:tcW w:w="3081" w:type="dxa"/>
            <w:vAlign w:val="center"/>
          </w:tcPr>
          <w:p w14:paraId="1729748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integer</w:t>
            </w:r>
          </w:p>
        </w:tc>
        <w:tc>
          <w:tcPr>
            <w:tcW w:w="3081" w:type="dxa"/>
            <w:vAlign w:val="center"/>
          </w:tcPr>
          <w:p w14:paraId="2B31F55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用户编号</w:t>
            </w:r>
          </w:p>
        </w:tc>
      </w:tr>
      <w:tr w14:paraId="06C51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54C82643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username</w:t>
            </w:r>
          </w:p>
        </w:tc>
        <w:tc>
          <w:tcPr>
            <w:tcW w:w="3081" w:type="dxa"/>
            <w:vAlign w:val="center"/>
          </w:tcPr>
          <w:p w14:paraId="24BBEBB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w="3081" w:type="dxa"/>
            <w:vAlign w:val="center"/>
          </w:tcPr>
          <w:p w14:paraId="48D7522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登录名</w:t>
            </w:r>
          </w:p>
        </w:tc>
      </w:tr>
      <w:tr w14:paraId="3D91F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3C0AA7DB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display_name</w:t>
            </w:r>
          </w:p>
        </w:tc>
        <w:tc>
          <w:tcPr>
            <w:tcW w:w="3081" w:type="dxa"/>
            <w:vAlign w:val="center"/>
          </w:tcPr>
          <w:p w14:paraId="3CA2DFD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w="3081" w:type="dxa"/>
            <w:vAlign w:val="center"/>
          </w:tcPr>
          <w:p w14:paraId="5500366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展示姓名</w:t>
            </w:r>
          </w:p>
        </w:tc>
      </w:tr>
      <w:tr w14:paraId="51ED5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6F351606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role</w:t>
            </w:r>
          </w:p>
        </w:tc>
        <w:tc>
          <w:tcPr>
            <w:tcW w:w="3081" w:type="dxa"/>
            <w:vAlign w:val="center"/>
          </w:tcPr>
          <w:p w14:paraId="176467E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w="3081" w:type="dxa"/>
            <w:vAlign w:val="center"/>
          </w:tcPr>
          <w:p w14:paraId="24CE5528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admin</w:t>
            </w:r>
            <w:r>
              <w:rPr>
                <w:rFonts w:ascii="宋体" w:hAnsi="宋体" w:eastAsia="宋体"/>
                <w:b w:val="0"/>
                <w:sz w:val="17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employee</w:t>
            </w:r>
          </w:p>
        </w:tc>
      </w:tr>
      <w:tr w14:paraId="1044B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2E3E5748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role_label</w:t>
            </w:r>
          </w:p>
        </w:tc>
        <w:tc>
          <w:tcPr>
            <w:tcW w:w="3081" w:type="dxa"/>
            <w:vAlign w:val="center"/>
          </w:tcPr>
          <w:p w14:paraId="656E1B4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w="3081" w:type="dxa"/>
            <w:vAlign w:val="center"/>
          </w:tcPr>
          <w:p w14:paraId="7D7AAEA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中文角色</w:t>
            </w:r>
          </w:p>
        </w:tc>
      </w:tr>
      <w:tr w14:paraId="223EC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5DED0647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department</w:t>
            </w:r>
          </w:p>
        </w:tc>
        <w:tc>
          <w:tcPr>
            <w:tcW w:w="3081" w:type="dxa"/>
            <w:vAlign w:val="center"/>
          </w:tcPr>
          <w:p w14:paraId="74819A8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w="3081" w:type="dxa"/>
            <w:vAlign w:val="center"/>
          </w:tcPr>
          <w:p w14:paraId="4747314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部门</w:t>
            </w:r>
          </w:p>
        </w:tc>
      </w:tr>
      <w:tr w14:paraId="437ED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5ECC3E1F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is_admin</w:t>
            </w:r>
          </w:p>
        </w:tc>
        <w:tc>
          <w:tcPr>
            <w:tcW w:w="3081" w:type="dxa"/>
            <w:vAlign w:val="center"/>
          </w:tcPr>
          <w:p w14:paraId="7DA56F6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boolean</w:t>
            </w:r>
          </w:p>
        </w:tc>
        <w:tc>
          <w:tcPr>
            <w:tcW w:w="3081" w:type="dxa"/>
            <w:vAlign w:val="center"/>
          </w:tcPr>
          <w:p w14:paraId="77908ED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是否管理员</w:t>
            </w:r>
          </w:p>
        </w:tc>
      </w:tr>
      <w:tr w14:paraId="5F153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4E7E0079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created_at</w:t>
            </w:r>
          </w:p>
        </w:tc>
        <w:tc>
          <w:tcPr>
            <w:tcW w:w="3081" w:type="dxa"/>
            <w:vAlign w:val="center"/>
          </w:tcPr>
          <w:p w14:paraId="0212C3A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w="3081" w:type="dxa"/>
            <w:vAlign w:val="center"/>
          </w:tcPr>
          <w:p w14:paraId="50797BC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创建时间</w:t>
            </w:r>
          </w:p>
        </w:tc>
      </w:tr>
      <w:tr w14:paraId="1F9CF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7BB58F05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document_count</w:t>
            </w:r>
          </w:p>
        </w:tc>
        <w:tc>
          <w:tcPr>
            <w:tcW w:w="3081" w:type="dxa"/>
            <w:vAlign w:val="center"/>
          </w:tcPr>
          <w:p w14:paraId="785BD64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integer</w:t>
            </w:r>
          </w:p>
        </w:tc>
        <w:tc>
          <w:tcPr>
            <w:tcW w:w="3081" w:type="dxa"/>
            <w:vAlign w:val="center"/>
          </w:tcPr>
          <w:p w14:paraId="0FC1173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该用户作为作者的文档总数（全库口径）</w:t>
            </w:r>
          </w:p>
        </w:tc>
      </w:tr>
    </w:tbl>
    <w:p w14:paraId="45CF37AD">
      <w:pPr>
        <w:spacing w:after="20"/>
      </w:pPr>
    </w:p>
    <w:p w14:paraId="6BC9EB2A">
      <w:r>
        <w:rPr>
          <w:rFonts w:ascii="宋体" w:hAnsi="宋体" w:eastAsia="宋体"/>
          <w:b/>
          <w:sz w:val="21"/>
        </w:rPr>
        <w:t>`summary` 字段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3066C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shd w:val="clear" w:color="auto" w:fill="E6F6F2"/>
            <w:vAlign w:val="center"/>
          </w:tcPr>
          <w:p w14:paraId="02C6084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字段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1381AF0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类型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11186BA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44CC3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75B2F6B6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total</w:t>
            </w:r>
          </w:p>
        </w:tc>
        <w:tc>
          <w:tcPr>
            <w:tcW w:w="3081" w:type="dxa"/>
            <w:vAlign w:val="center"/>
          </w:tcPr>
          <w:p w14:paraId="56F8EBE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integer</w:t>
            </w:r>
          </w:p>
        </w:tc>
        <w:tc>
          <w:tcPr>
            <w:tcW w:w="3081" w:type="dxa"/>
            <w:vAlign w:val="center"/>
          </w:tcPr>
          <w:p w14:paraId="6A8D5EC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全部账号数</w:t>
            </w:r>
          </w:p>
        </w:tc>
      </w:tr>
      <w:tr w14:paraId="7A642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53C23307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admins</w:t>
            </w:r>
          </w:p>
        </w:tc>
        <w:tc>
          <w:tcPr>
            <w:tcW w:w="3081" w:type="dxa"/>
            <w:vAlign w:val="center"/>
          </w:tcPr>
          <w:p w14:paraId="4D2D5A9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integer</w:t>
            </w:r>
          </w:p>
        </w:tc>
        <w:tc>
          <w:tcPr>
            <w:tcW w:w="3081" w:type="dxa"/>
            <w:vAlign w:val="center"/>
          </w:tcPr>
          <w:p w14:paraId="713AE12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管理员数</w:t>
            </w:r>
          </w:p>
        </w:tc>
      </w:tr>
      <w:tr w14:paraId="102BC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48782CF5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employees</w:t>
            </w:r>
          </w:p>
        </w:tc>
        <w:tc>
          <w:tcPr>
            <w:tcW w:w="3081" w:type="dxa"/>
            <w:vAlign w:val="center"/>
          </w:tcPr>
          <w:p w14:paraId="4E14100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integer</w:t>
            </w:r>
          </w:p>
        </w:tc>
        <w:tc>
          <w:tcPr>
            <w:tcW w:w="3081" w:type="dxa"/>
            <w:vAlign w:val="center"/>
          </w:tcPr>
          <w:p w14:paraId="12CF275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普通员工数</w:t>
            </w:r>
          </w:p>
        </w:tc>
      </w:tr>
    </w:tbl>
    <w:p w14:paraId="41954EF8">
      <w:pPr>
        <w:spacing w:after="20"/>
      </w:pPr>
    </w:p>
    <w:p w14:paraId="718675C8">
      <w:r>
        <w:rPr>
          <w:rFonts w:ascii="宋体" w:hAnsi="宋体" w:eastAsia="宋体"/>
          <w:b/>
          <w:sz w:val="21"/>
        </w:rPr>
        <w:t>响应示例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77F70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F6F8FB"/>
          </w:tcPr>
          <w:p w14:paraId="09A0D865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>{</w:t>
            </w:r>
          </w:p>
          <w:p w14:paraId="44B86B83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"items": [</w:t>
            </w:r>
          </w:p>
          <w:p w14:paraId="07A3810F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{</w:t>
            </w:r>
          </w:p>
          <w:p w14:paraId="617AA2C7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  "id": 1,</w:t>
            </w:r>
          </w:p>
          <w:p w14:paraId="5435C28D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  "username": "admin",</w:t>
            </w:r>
          </w:p>
          <w:p w14:paraId="25DD0630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  "display_name": "系统管理员",</w:t>
            </w:r>
          </w:p>
          <w:p w14:paraId="0A21F889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  "role": "admin",</w:t>
            </w:r>
          </w:p>
          <w:p w14:paraId="66359157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  "role_label": "管理员",</w:t>
            </w:r>
          </w:p>
          <w:p w14:paraId="41FE2B60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  "department": "综合部",</w:t>
            </w:r>
          </w:p>
          <w:p w14:paraId="0919A7A8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  "is_admin": true,</w:t>
            </w:r>
          </w:p>
          <w:p w14:paraId="2B21DCF8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  "created_at": "2026-09-15 10:00:00",</w:t>
            </w:r>
          </w:p>
          <w:p w14:paraId="119F22EF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  "document_count": 7</w:t>
            </w:r>
          </w:p>
          <w:p w14:paraId="3EA8609E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}</w:t>
            </w:r>
          </w:p>
          <w:p w14:paraId="11494485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],</w:t>
            </w:r>
          </w:p>
          <w:p w14:paraId="34CBCD6A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"summary": {"total": 22, "admins": 1, "employees": 21}</w:t>
            </w:r>
          </w:p>
          <w:p w14:paraId="77DC0D95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>}</w:t>
            </w:r>
          </w:p>
        </w:tc>
      </w:tr>
    </w:tbl>
    <w:p w14:paraId="0A8A4709">
      <w:pPr>
        <w:spacing w:after="20"/>
      </w:pPr>
    </w:p>
    <w:p w14:paraId="1EE6BE07">
      <w:pPr>
        <w:pStyle w:val="5"/>
      </w:pPr>
      <w:bookmarkStart w:id="57" w:name="_Toc23578"/>
      <w:r>
        <w:rPr>
          <w:rFonts w:ascii="宋体" w:hAnsi="宋体" w:eastAsia="宋体"/>
          <w:b/>
          <w:sz w:val="24"/>
        </w:rPr>
        <w:t xml:space="preserve">11.2 </w:t>
      </w:r>
      <w:r>
        <w:rPr>
          <w:rFonts w:ascii="Consolas" w:hAnsi="Consolas" w:eastAsia="Consolas"/>
          <w:b/>
          <w:sz w:val="22"/>
        </w:rPr>
        <w:t>GET /api/admin/audits</w:t>
      </w:r>
      <w:bookmarkEnd w:id="57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16EB0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6117FD8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6BFBF70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7B092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53DEDC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用途</w:t>
            </w:r>
          </w:p>
        </w:tc>
        <w:tc>
          <w:tcPr>
            <w:tcW w:w="4621" w:type="dxa"/>
            <w:vAlign w:val="center"/>
          </w:tcPr>
          <w:p w14:paraId="75B3EE7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管理员按动作/用户/明细筛选审计日志，按时间倒序分页</w:t>
            </w:r>
          </w:p>
        </w:tc>
      </w:tr>
      <w:tr w14:paraId="49DDB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959BA5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</w:t>
            </w:r>
          </w:p>
        </w:tc>
        <w:tc>
          <w:tcPr>
            <w:tcW w:w="4621" w:type="dxa"/>
            <w:vAlign w:val="center"/>
          </w:tcPr>
          <w:p w14:paraId="4E518C6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</w:t>
            </w:r>
          </w:p>
        </w:tc>
      </w:tr>
      <w:tr w14:paraId="2B579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84F4D6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查询参数</w:t>
            </w:r>
          </w:p>
        </w:tc>
        <w:tc>
          <w:tcPr>
            <w:tcW w:w="4621" w:type="dxa"/>
            <w:vAlign w:val="center"/>
          </w:tcPr>
          <w:p w14:paraId="2CA993BA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action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user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detail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page</w:t>
            </w:r>
          </w:p>
        </w:tc>
      </w:tr>
      <w:tr w14:paraId="71418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D3E725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成功响应</w:t>
            </w:r>
          </w:p>
        </w:tc>
        <w:tc>
          <w:tcPr>
            <w:tcW w:w="4621" w:type="dxa"/>
            <w:vAlign w:val="center"/>
          </w:tcPr>
          <w:p w14:paraId="5B3E3A49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items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pagination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action_stats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actions</w:t>
            </w:r>
          </w:p>
        </w:tc>
      </w:tr>
      <w:tr w14:paraId="59451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3899A4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失败</w:t>
            </w:r>
          </w:p>
        </w:tc>
        <w:tc>
          <w:tcPr>
            <w:tcW w:w="4621" w:type="dxa"/>
            <w:vAlign w:val="center"/>
          </w:tcPr>
          <w:p w14:paraId="775E2D2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401 </w:t>
            </w:r>
            <w:r>
              <w:rPr>
                <w:rFonts w:ascii="Consolas" w:hAnsi="Consolas" w:eastAsia="Consolas"/>
                <w:b w:val="0"/>
                <w:sz w:val="17"/>
              </w:rPr>
              <w:t>AUTH_REQUIRED</w:t>
            </w:r>
            <w:r>
              <w:rPr>
                <w:rFonts w:ascii="宋体" w:hAnsi="宋体" w:eastAsia="宋体"/>
                <w:b w:val="0"/>
                <w:sz w:val="17"/>
              </w:rPr>
              <w:t xml:space="preserve">；403 </w:t>
            </w:r>
            <w:r>
              <w:rPr>
                <w:rFonts w:ascii="Consolas" w:hAnsi="Consolas" w:eastAsia="Consolas"/>
                <w:b w:val="0"/>
                <w:sz w:val="17"/>
              </w:rPr>
              <w:t>FORBIDDEN</w:t>
            </w:r>
            <w:r>
              <w:rPr>
                <w:rFonts w:ascii="宋体" w:hAnsi="宋体" w:eastAsia="宋体"/>
                <w:b w:val="0"/>
                <w:sz w:val="17"/>
              </w:rPr>
              <w:t>“需要管理员权限”</w:t>
            </w:r>
          </w:p>
        </w:tc>
      </w:tr>
      <w:tr w14:paraId="112E8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4C27E2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每页</w:t>
            </w:r>
          </w:p>
        </w:tc>
        <w:tc>
          <w:tcPr>
            <w:tcW w:w="4621" w:type="dxa"/>
            <w:vAlign w:val="center"/>
          </w:tcPr>
          <w:p w14:paraId="4FFB85D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固定 25 条</w:t>
            </w:r>
          </w:p>
        </w:tc>
      </w:tr>
    </w:tbl>
    <w:p w14:paraId="7CC27693">
      <w:pPr>
        <w:spacing w:after="20"/>
      </w:pPr>
    </w:p>
    <w:p w14:paraId="433F1068">
      <w:r>
        <w:rPr>
          <w:rFonts w:ascii="宋体" w:hAnsi="宋体" w:eastAsia="宋体"/>
          <w:b/>
          <w:sz w:val="21"/>
        </w:rPr>
        <w:t>查询参数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0915D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shd w:val="clear" w:color="auto" w:fill="E6F6F2"/>
            <w:vAlign w:val="center"/>
          </w:tcPr>
          <w:p w14:paraId="14F61BA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参数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245CC7E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类型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2EDAE5E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07567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3DEACF41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action</w:t>
            </w:r>
          </w:p>
        </w:tc>
        <w:tc>
          <w:tcPr>
            <w:tcW w:w="3081" w:type="dxa"/>
            <w:vAlign w:val="center"/>
          </w:tcPr>
          <w:p w14:paraId="6301FCE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w="3081" w:type="dxa"/>
            <w:vAlign w:val="center"/>
          </w:tcPr>
          <w:p w14:paraId="2F1696F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仅合法动作代码参与过滤；非法值忽略</w:t>
            </w:r>
          </w:p>
        </w:tc>
      </w:tr>
      <w:tr w14:paraId="59106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3269C9D6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user</w:t>
            </w:r>
          </w:p>
        </w:tc>
        <w:tc>
          <w:tcPr>
            <w:tcW w:w="3081" w:type="dxa"/>
            <w:vAlign w:val="center"/>
          </w:tcPr>
          <w:p w14:paraId="6F8A007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w="3081" w:type="dxa"/>
            <w:vAlign w:val="center"/>
          </w:tcPr>
          <w:p w14:paraId="2BADCB5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用户名模糊匹配，联表 </w:t>
            </w:r>
            <w:r>
              <w:rPr>
                <w:rFonts w:ascii="Consolas" w:hAnsi="Consolas" w:eastAsia="Consolas"/>
                <w:b w:val="0"/>
                <w:sz w:val="17"/>
              </w:rPr>
              <w:t>users</w:t>
            </w:r>
          </w:p>
        </w:tc>
      </w:tr>
      <w:tr w14:paraId="4FF6E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7A6F3E8E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detail</w:t>
            </w:r>
          </w:p>
        </w:tc>
        <w:tc>
          <w:tcPr>
            <w:tcW w:w="3081" w:type="dxa"/>
            <w:vAlign w:val="center"/>
          </w:tcPr>
          <w:p w14:paraId="4FD6390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w="3081" w:type="dxa"/>
            <w:vAlign w:val="center"/>
          </w:tcPr>
          <w:p w14:paraId="097FB8F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明细模糊匹配</w:t>
            </w:r>
          </w:p>
        </w:tc>
      </w:tr>
      <w:tr w14:paraId="56A4E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7276DB28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page</w:t>
            </w:r>
          </w:p>
        </w:tc>
        <w:tc>
          <w:tcPr>
            <w:tcW w:w="3081" w:type="dxa"/>
            <w:vAlign w:val="center"/>
          </w:tcPr>
          <w:p w14:paraId="6D85810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integer</w:t>
            </w:r>
          </w:p>
        </w:tc>
        <w:tc>
          <w:tcPr>
            <w:tcW w:w="3081" w:type="dxa"/>
            <w:vAlign w:val="center"/>
          </w:tcPr>
          <w:p w14:paraId="433F474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最小 1；超出时钳制到最后页</w:t>
            </w:r>
          </w:p>
        </w:tc>
      </w:tr>
    </w:tbl>
    <w:p w14:paraId="1FEC2E07">
      <w:pPr>
        <w:spacing w:after="20"/>
      </w:pPr>
    </w:p>
    <w:p w14:paraId="0D22D98A">
      <w:r>
        <w:rPr>
          <w:rFonts w:ascii="宋体" w:hAnsi="宋体" w:eastAsia="宋体"/>
          <w:b/>
          <w:sz w:val="21"/>
        </w:rPr>
        <w:t>响应字段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09B58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shd w:val="clear" w:color="auto" w:fill="E6F6F2"/>
            <w:vAlign w:val="center"/>
          </w:tcPr>
          <w:p w14:paraId="611227A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字段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2771889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类型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176E035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0DA8C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0F69EE37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items</w:t>
            </w:r>
          </w:p>
        </w:tc>
        <w:tc>
          <w:tcPr>
            <w:tcW w:w="3081" w:type="dxa"/>
            <w:vAlign w:val="center"/>
          </w:tcPr>
          <w:p w14:paraId="7440893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AuditPayload[]</w:t>
            </w:r>
          </w:p>
        </w:tc>
        <w:tc>
          <w:tcPr>
            <w:tcW w:w="3081" w:type="dxa"/>
            <w:vAlign w:val="center"/>
          </w:tcPr>
          <w:p w14:paraId="2B50995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当前页日志</w:t>
            </w:r>
          </w:p>
        </w:tc>
      </w:tr>
      <w:tr w14:paraId="0613E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06F9FEBB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pagination</w:t>
            </w:r>
          </w:p>
        </w:tc>
        <w:tc>
          <w:tcPr>
            <w:tcW w:w="3081" w:type="dxa"/>
            <w:vAlign w:val="center"/>
          </w:tcPr>
          <w:p w14:paraId="228AB65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PaginationPayload</w:t>
            </w:r>
          </w:p>
        </w:tc>
        <w:tc>
          <w:tcPr>
            <w:tcW w:w="3081" w:type="dxa"/>
            <w:vAlign w:val="center"/>
          </w:tcPr>
          <w:p w14:paraId="504C82E8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per_page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固定 25</w:t>
            </w:r>
          </w:p>
        </w:tc>
      </w:tr>
      <w:tr w14:paraId="62AF0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12EE40D0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action_stats</w:t>
            </w:r>
          </w:p>
        </w:tc>
        <w:tc>
          <w:tcPr>
            <w:tcW w:w="3081" w:type="dxa"/>
            <w:vAlign w:val="center"/>
          </w:tcPr>
          <w:p w14:paraId="1A6F342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object</w:t>
            </w:r>
          </w:p>
        </w:tc>
        <w:tc>
          <w:tcPr>
            <w:tcW w:w="3081" w:type="dxa"/>
            <w:vAlign w:val="center"/>
          </w:tcPr>
          <w:p w14:paraId="52EC6C3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全库按动作代码计数，不受当前筛选影响</w:t>
            </w:r>
          </w:p>
        </w:tc>
      </w:tr>
      <w:tr w14:paraId="61625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1B365D8E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actions</w:t>
            </w:r>
          </w:p>
        </w:tc>
        <w:tc>
          <w:tcPr>
            <w:tcW w:w="3081" w:type="dxa"/>
            <w:vAlign w:val="center"/>
          </w:tcPr>
          <w:p w14:paraId="4328E69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array</w:t>
            </w:r>
          </w:p>
        </w:tc>
        <w:tc>
          <w:tcPr>
            <w:tcW w:w="3081" w:type="dxa"/>
            <w:vAlign w:val="center"/>
          </w:tcPr>
          <w:p w14:paraId="5D0C47A5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[{value,label}]</w:t>
            </w:r>
            <w:r>
              <w:rPr>
                <w:rFonts w:ascii="宋体" w:hAnsi="宋体" w:eastAsia="宋体"/>
                <w:b w:val="0"/>
                <w:sz w:val="17"/>
              </w:rPr>
              <w:t>，合法动作筛选项</w:t>
            </w:r>
          </w:p>
        </w:tc>
      </w:tr>
    </w:tbl>
    <w:p w14:paraId="1A08DA5C">
      <w:pPr>
        <w:spacing w:after="20"/>
      </w:pPr>
    </w:p>
    <w:p w14:paraId="16124C83">
      <w:r>
        <w:rPr>
          <w:rFonts w:ascii="宋体" w:hAnsi="宋体" w:eastAsia="宋体"/>
          <w:b/>
          <w:sz w:val="21"/>
        </w:rPr>
        <w:t>动作代码与中文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2C5AA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115FE069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/>
                <w:sz w:val="17"/>
              </w:rPr>
              <w:t>action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787ABF4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中文</w:t>
            </w:r>
          </w:p>
        </w:tc>
      </w:tr>
      <w:tr w14:paraId="6A5D4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F333621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login</w:t>
            </w:r>
          </w:p>
        </w:tc>
        <w:tc>
          <w:tcPr>
            <w:tcW w:w="4621" w:type="dxa"/>
            <w:vAlign w:val="center"/>
          </w:tcPr>
          <w:p w14:paraId="0BD12BC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</w:t>
            </w:r>
          </w:p>
        </w:tc>
      </w:tr>
      <w:tr w14:paraId="7F0D7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8594D80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login_failed</w:t>
            </w:r>
          </w:p>
        </w:tc>
        <w:tc>
          <w:tcPr>
            <w:tcW w:w="4621" w:type="dxa"/>
            <w:vAlign w:val="center"/>
          </w:tcPr>
          <w:p w14:paraId="1279BC2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登录失败</w:t>
            </w:r>
          </w:p>
        </w:tc>
      </w:tr>
      <w:tr w14:paraId="727F6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CA9FB86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logout</w:t>
            </w:r>
          </w:p>
        </w:tc>
        <w:tc>
          <w:tcPr>
            <w:tcW w:w="4621" w:type="dxa"/>
            <w:vAlign w:val="center"/>
          </w:tcPr>
          <w:p w14:paraId="428852C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退出</w:t>
            </w:r>
          </w:p>
        </w:tc>
      </w:tr>
      <w:tr w14:paraId="538D2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A4842BE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view_document</w:t>
            </w:r>
          </w:p>
        </w:tc>
        <w:tc>
          <w:tcPr>
            <w:tcW w:w="4621" w:type="dxa"/>
            <w:vAlign w:val="center"/>
          </w:tcPr>
          <w:p w14:paraId="596F105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查看文档</w:t>
            </w:r>
          </w:p>
        </w:tc>
      </w:tr>
      <w:tr w14:paraId="42FED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23ADA11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create_document</w:t>
            </w:r>
          </w:p>
        </w:tc>
        <w:tc>
          <w:tcPr>
            <w:tcW w:w="4621" w:type="dxa"/>
            <w:vAlign w:val="center"/>
          </w:tcPr>
          <w:p w14:paraId="4BADA8C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创建文档</w:t>
            </w:r>
          </w:p>
        </w:tc>
      </w:tr>
      <w:tr w14:paraId="37C50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EBA32F9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edit_document</w:t>
            </w:r>
          </w:p>
        </w:tc>
        <w:tc>
          <w:tcPr>
            <w:tcW w:w="4621" w:type="dxa"/>
            <w:vAlign w:val="center"/>
          </w:tcPr>
          <w:p w14:paraId="4A1529A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编辑文档</w:t>
            </w:r>
          </w:p>
        </w:tc>
      </w:tr>
      <w:tr w14:paraId="7D885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1257793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delete_document</w:t>
            </w:r>
          </w:p>
        </w:tc>
        <w:tc>
          <w:tcPr>
            <w:tcW w:w="4621" w:type="dxa"/>
            <w:vAlign w:val="center"/>
          </w:tcPr>
          <w:p w14:paraId="270C062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删除文档</w:t>
            </w:r>
          </w:p>
        </w:tc>
      </w:tr>
      <w:tr w14:paraId="30907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F748F55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ask_qa</w:t>
            </w:r>
          </w:p>
        </w:tc>
        <w:tc>
          <w:tcPr>
            <w:tcW w:w="4621" w:type="dxa"/>
            <w:vAlign w:val="center"/>
          </w:tcPr>
          <w:p w14:paraId="064A619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智能问答</w:t>
            </w:r>
          </w:p>
        </w:tc>
      </w:tr>
    </w:tbl>
    <w:p w14:paraId="5E14EE86">
      <w:pPr>
        <w:spacing w:after="20"/>
      </w:pPr>
    </w:p>
    <w:p w14:paraId="1F10843F">
      <w:r>
        <w:rPr>
          <w:rFonts w:ascii="宋体" w:hAnsi="宋体" w:eastAsia="宋体"/>
          <w:b/>
          <w:sz w:val="21"/>
        </w:rPr>
        <w:t>响应示例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48811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F6F8FB"/>
          </w:tcPr>
          <w:p w14:paraId="360B554E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>{</w:t>
            </w:r>
          </w:p>
          <w:p w14:paraId="49DA5C42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"items": [</w:t>
            </w:r>
          </w:p>
          <w:p w14:paraId="6ADC65FC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{</w:t>
            </w:r>
          </w:p>
          <w:p w14:paraId="5E94DF8C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  "id": 88,</w:t>
            </w:r>
          </w:p>
          <w:p w14:paraId="46DCBB07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  "user_id": 3,</w:t>
            </w:r>
          </w:p>
          <w:p w14:paraId="290CB792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  "username": "hr",</w:t>
            </w:r>
          </w:p>
          <w:p w14:paraId="41742961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  "action": "view_document",</w:t>
            </w:r>
          </w:p>
          <w:p w14:paraId="069E28BB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  "action_label": "查看文档",</w:t>
            </w:r>
          </w:p>
          <w:p w14:paraId="59389804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  "detail": "查看文档 #12 《员工年休假管理办法》",</w:t>
            </w:r>
          </w:p>
          <w:p w14:paraId="55A2B533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  "created_at": "2026-10-29 10:30:00"</w:t>
            </w:r>
          </w:p>
          <w:p w14:paraId="6D19DBD8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}</w:t>
            </w:r>
          </w:p>
          <w:p w14:paraId="07661B73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],</w:t>
            </w:r>
          </w:p>
          <w:p w14:paraId="5342EE71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"pagination": {"page": 1, "pages": 4, "total": 88, "per_page": 25},</w:t>
            </w:r>
          </w:p>
          <w:p w14:paraId="07686760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"action_stats": {"login": 20, "login_failed": 2, "view_document": 45, "ask_qa": 21},</w:t>
            </w:r>
          </w:p>
          <w:p w14:paraId="14B50F85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"actions": [</w:t>
            </w:r>
          </w:p>
          <w:p w14:paraId="46FD31A3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{"value": "login", "label": "登录"},</w:t>
            </w:r>
          </w:p>
          <w:p w14:paraId="62DCC0AE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{"value": "login_failed", "label": "登录失败"}</w:t>
            </w:r>
          </w:p>
          <w:p w14:paraId="5D763A76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]</w:t>
            </w:r>
          </w:p>
          <w:p w14:paraId="525092C5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>}</w:t>
            </w:r>
          </w:p>
        </w:tc>
      </w:tr>
    </w:tbl>
    <w:p w14:paraId="53389FB6">
      <w:pPr>
        <w:spacing w:after="20"/>
      </w:pPr>
    </w:p>
    <w:p w14:paraId="1A643564">
      <w:pPr>
        <w:spacing w:after="100"/>
        <w:ind w:left="340" w:firstLine="0"/>
      </w:pPr>
      <w:r>
        <w:rPr>
          <w:rFonts w:ascii="Consolas" w:hAnsi="Consolas" w:eastAsia="Consolas"/>
          <w:b w:val="0"/>
          <w:color w:val="6E7B90"/>
          <w:sz w:val="17"/>
        </w:rPr>
        <w:t>action_stats</w:t>
      </w:r>
      <w:r>
        <w:rPr>
          <w:rFonts w:ascii="宋体" w:hAnsi="宋体" w:eastAsia="宋体"/>
          <w:b w:val="0"/>
          <w:color w:val="6E7B90"/>
          <w:sz w:val="19"/>
        </w:rPr>
        <w:t xml:space="preserve"> 是管理页顶部的全量统计，不会随当前筛选条件改变；分页列表本身才受筛选影响。</w:t>
      </w:r>
    </w:p>
    <w:p w14:paraId="2557541A">
      <w:pPr>
        <w:spacing w:after="40"/>
      </w:pPr>
    </w:p>
    <w:p w14:paraId="235BA6F8">
      <w:pPr>
        <w:pStyle w:val="4"/>
      </w:pPr>
      <w:bookmarkStart w:id="58" w:name="_Toc26551"/>
      <w:r>
        <w:rPr>
          <w:rFonts w:ascii="宋体" w:hAnsi="宋体" w:eastAsia="宋体"/>
          <w:b/>
          <w:sz w:val="28"/>
        </w:rPr>
        <w:t>12. 关于与健康接口表</w:t>
      </w:r>
      <w:bookmarkEnd w:id="58"/>
    </w:p>
    <w:p w14:paraId="03E5CD68">
      <w:pPr>
        <w:pStyle w:val="5"/>
      </w:pPr>
      <w:bookmarkStart w:id="59" w:name="_Toc12301"/>
      <w:r>
        <w:rPr>
          <w:rFonts w:ascii="宋体" w:hAnsi="宋体" w:eastAsia="宋体"/>
          <w:b/>
          <w:sz w:val="24"/>
        </w:rPr>
        <w:t xml:space="preserve">12.1 </w:t>
      </w:r>
      <w:r>
        <w:rPr>
          <w:rFonts w:ascii="Consolas" w:hAnsi="Consolas" w:eastAsia="Consolas"/>
          <w:b/>
          <w:sz w:val="22"/>
        </w:rPr>
        <w:t>GET /api/about</w:t>
      </w:r>
      <w:bookmarkEnd w:id="59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085AA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3301218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3A7712B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349BD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4D3492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用途</w:t>
            </w:r>
          </w:p>
        </w:tc>
        <w:tc>
          <w:tcPr>
            <w:tcW w:w="4621" w:type="dxa"/>
            <w:vAlign w:val="center"/>
          </w:tcPr>
          <w:p w14:paraId="09D2E77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关于页展示应用元信息、技术栈、核心能力、典型场景和统计</w:t>
            </w:r>
          </w:p>
        </w:tc>
      </w:tr>
      <w:tr w14:paraId="10876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E2BABB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</w:t>
            </w:r>
          </w:p>
        </w:tc>
        <w:tc>
          <w:tcPr>
            <w:tcW w:w="4621" w:type="dxa"/>
            <w:vAlign w:val="center"/>
          </w:tcPr>
          <w:p w14:paraId="75F5A89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已登录</w:t>
            </w:r>
          </w:p>
        </w:tc>
      </w:tr>
      <w:tr w14:paraId="05683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688AEA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请求参数</w:t>
            </w:r>
          </w:p>
        </w:tc>
        <w:tc>
          <w:tcPr>
            <w:tcW w:w="4621" w:type="dxa"/>
            <w:vAlign w:val="center"/>
          </w:tcPr>
          <w:p w14:paraId="6CD660F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无</w:t>
            </w:r>
          </w:p>
        </w:tc>
      </w:tr>
      <w:tr w14:paraId="2644D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C4D23F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成功响应</w:t>
            </w:r>
          </w:p>
        </w:tc>
        <w:tc>
          <w:tcPr>
            <w:tcW w:w="4621" w:type="dxa"/>
            <w:vAlign w:val="center"/>
          </w:tcPr>
          <w:p w14:paraId="040382EA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stats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scope</w:t>
            </w:r>
          </w:p>
        </w:tc>
      </w:tr>
      <w:tr w14:paraId="4811D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8F0A57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失败</w:t>
            </w:r>
          </w:p>
        </w:tc>
        <w:tc>
          <w:tcPr>
            <w:tcW w:w="4621" w:type="dxa"/>
            <w:vAlign w:val="center"/>
          </w:tcPr>
          <w:p w14:paraId="3B03C3A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401 </w:t>
            </w:r>
            <w:r>
              <w:rPr>
                <w:rFonts w:ascii="Consolas" w:hAnsi="Consolas" w:eastAsia="Consolas"/>
                <w:b w:val="0"/>
                <w:sz w:val="17"/>
              </w:rPr>
              <w:t>AUTH_REQUIRED</w:t>
            </w:r>
          </w:p>
        </w:tc>
      </w:tr>
      <w:tr w14:paraId="154AA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327750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统计口径</w:t>
            </w:r>
          </w:p>
        </w:tc>
        <w:tc>
          <w:tcPr>
            <w:tcW w:w="4621" w:type="dxa"/>
            <w:vAlign w:val="center"/>
          </w:tcPr>
          <w:p w14:paraId="0D677AA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文档/片段为当前用户可见范围；节点/边为结构全量；问答为本人</w:t>
            </w:r>
          </w:p>
        </w:tc>
      </w:tr>
    </w:tbl>
    <w:p w14:paraId="4D98BD0F">
      <w:pPr>
        <w:spacing w:after="20"/>
      </w:pPr>
    </w:p>
    <w:p w14:paraId="2F53CD37">
      <w:r>
        <w:rPr>
          <w:rFonts w:ascii="宋体" w:hAnsi="宋体" w:eastAsia="宋体"/>
          <w:b/>
          <w:sz w:val="21"/>
        </w:rPr>
        <w:t>`app` 字段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6017A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shd w:val="clear" w:color="auto" w:fill="E6F6F2"/>
            <w:vAlign w:val="center"/>
          </w:tcPr>
          <w:p w14:paraId="524391C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字段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62139EB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类型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6558A1F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4A819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4F1B1131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name</w:t>
            </w:r>
          </w:p>
        </w:tc>
        <w:tc>
          <w:tcPr>
            <w:tcW w:w="3081" w:type="dxa"/>
            <w:vAlign w:val="center"/>
          </w:tcPr>
          <w:p w14:paraId="43F12D5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w="3081" w:type="dxa"/>
            <w:vAlign w:val="center"/>
          </w:tcPr>
          <w:p w14:paraId="1D749A9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系统中文名</w:t>
            </w:r>
          </w:p>
        </w:tc>
      </w:tr>
      <w:tr w14:paraId="2EC35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1F739AFF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name_en</w:t>
            </w:r>
          </w:p>
        </w:tc>
        <w:tc>
          <w:tcPr>
            <w:tcW w:w="3081" w:type="dxa"/>
            <w:vAlign w:val="center"/>
          </w:tcPr>
          <w:p w14:paraId="39BEF28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w="3081" w:type="dxa"/>
            <w:vAlign w:val="center"/>
          </w:tcPr>
          <w:p w14:paraId="1D6E984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英文名</w:t>
            </w:r>
          </w:p>
        </w:tc>
      </w:tr>
      <w:tr w14:paraId="4E970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1AECE8CE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version</w:t>
            </w:r>
          </w:p>
        </w:tc>
        <w:tc>
          <w:tcPr>
            <w:tcW w:w="3081" w:type="dxa"/>
            <w:vAlign w:val="center"/>
          </w:tcPr>
          <w:p w14:paraId="57DCE4B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w="3081" w:type="dxa"/>
            <w:vAlign w:val="center"/>
          </w:tcPr>
          <w:p w14:paraId="7560567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V2.0</w:t>
            </w:r>
          </w:p>
        </w:tc>
      </w:tr>
      <w:tr w14:paraId="43663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6D7227B9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tagline</w:t>
            </w:r>
          </w:p>
        </w:tc>
        <w:tc>
          <w:tcPr>
            <w:tcW w:w="3081" w:type="dxa"/>
            <w:vAlign w:val="center"/>
          </w:tcPr>
          <w:p w14:paraId="717C4A8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w="3081" w:type="dxa"/>
            <w:vAlign w:val="center"/>
          </w:tcPr>
          <w:p w14:paraId="21D5FBB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一句话定位</w:t>
            </w:r>
          </w:p>
        </w:tc>
      </w:tr>
      <w:tr w14:paraId="596D0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4D8F549E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tech_stack</w:t>
            </w:r>
          </w:p>
        </w:tc>
        <w:tc>
          <w:tcPr>
            <w:tcW w:w="3081" w:type="dxa"/>
            <w:vAlign w:val="center"/>
          </w:tcPr>
          <w:p w14:paraId="37A5A22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w="3081" w:type="dxa"/>
            <w:vAlign w:val="center"/>
          </w:tcPr>
          <w:p w14:paraId="2FAF0FD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技术栈文本</w:t>
            </w:r>
          </w:p>
        </w:tc>
      </w:tr>
      <w:tr w14:paraId="0A1DB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41F6EB6B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features</w:t>
            </w:r>
          </w:p>
        </w:tc>
        <w:tc>
          <w:tcPr>
            <w:tcW w:w="3081" w:type="dxa"/>
            <w:vAlign w:val="center"/>
          </w:tcPr>
          <w:p w14:paraId="27027F8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string[]</w:t>
            </w:r>
          </w:p>
        </w:tc>
        <w:tc>
          <w:tcPr>
            <w:tcW w:w="3081" w:type="dxa"/>
            <w:vAlign w:val="center"/>
          </w:tcPr>
          <w:p w14:paraId="5A9A1A8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核心能力列表</w:t>
            </w:r>
          </w:p>
        </w:tc>
      </w:tr>
      <w:tr w14:paraId="11F01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614C9FD0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scenarios</w:t>
            </w:r>
          </w:p>
        </w:tc>
        <w:tc>
          <w:tcPr>
            <w:tcW w:w="3081" w:type="dxa"/>
            <w:vAlign w:val="center"/>
          </w:tcPr>
          <w:p w14:paraId="262C7FC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string[]</w:t>
            </w:r>
          </w:p>
        </w:tc>
        <w:tc>
          <w:tcPr>
            <w:tcW w:w="3081" w:type="dxa"/>
            <w:vAlign w:val="center"/>
          </w:tcPr>
          <w:p w14:paraId="5DD3895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典型场景列表</w:t>
            </w:r>
          </w:p>
        </w:tc>
      </w:tr>
    </w:tbl>
    <w:p w14:paraId="7BDC95DD">
      <w:pPr>
        <w:spacing w:after="20"/>
      </w:pPr>
    </w:p>
    <w:p w14:paraId="20763E86">
      <w:r>
        <w:rPr>
          <w:rFonts w:ascii="宋体" w:hAnsi="宋体" w:eastAsia="宋体"/>
          <w:b/>
          <w:sz w:val="21"/>
        </w:rPr>
        <w:t>`stats` 字段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32FD7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shd w:val="clear" w:color="auto" w:fill="E6F6F2"/>
            <w:vAlign w:val="center"/>
          </w:tcPr>
          <w:p w14:paraId="2A1FFD4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字段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0C2EB72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类型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2EA1C00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45DBF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027E537A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documents</w:t>
            </w:r>
          </w:p>
        </w:tc>
        <w:tc>
          <w:tcPr>
            <w:tcW w:w="3081" w:type="dxa"/>
            <w:vAlign w:val="center"/>
          </w:tcPr>
          <w:p w14:paraId="43712E9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integer</w:t>
            </w:r>
          </w:p>
        </w:tc>
        <w:tc>
          <w:tcPr>
            <w:tcW w:w="3081" w:type="dxa"/>
            <w:vAlign w:val="center"/>
          </w:tcPr>
          <w:p w14:paraId="4413843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当前用户可见已发布文档数</w:t>
            </w:r>
          </w:p>
        </w:tc>
      </w:tr>
      <w:tr w14:paraId="230A4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38BADFB2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chunks</w:t>
            </w:r>
          </w:p>
        </w:tc>
        <w:tc>
          <w:tcPr>
            <w:tcW w:w="3081" w:type="dxa"/>
            <w:vAlign w:val="center"/>
          </w:tcPr>
          <w:p w14:paraId="327F4FE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integer</w:t>
            </w:r>
          </w:p>
        </w:tc>
        <w:tc>
          <w:tcPr>
            <w:tcW w:w="3081" w:type="dxa"/>
            <w:vAlign w:val="center"/>
          </w:tcPr>
          <w:p w14:paraId="7DB6A67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可见文档对应的片段数</w:t>
            </w:r>
          </w:p>
        </w:tc>
      </w:tr>
      <w:tr w14:paraId="3E950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7D99D67D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nodes</w:t>
            </w:r>
          </w:p>
        </w:tc>
        <w:tc>
          <w:tcPr>
            <w:tcW w:w="3081" w:type="dxa"/>
            <w:vAlign w:val="center"/>
          </w:tcPr>
          <w:p w14:paraId="11C2489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integer</w:t>
            </w:r>
          </w:p>
        </w:tc>
        <w:tc>
          <w:tcPr>
            <w:tcW w:w="3081" w:type="dxa"/>
            <w:vAlign w:val="center"/>
          </w:tcPr>
          <w:p w14:paraId="59241BE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全量图谱节点数</w:t>
            </w:r>
          </w:p>
        </w:tc>
      </w:tr>
      <w:tr w14:paraId="78548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3A4C4A3A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edges</w:t>
            </w:r>
          </w:p>
        </w:tc>
        <w:tc>
          <w:tcPr>
            <w:tcW w:w="3081" w:type="dxa"/>
            <w:vAlign w:val="center"/>
          </w:tcPr>
          <w:p w14:paraId="193FBAA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integer</w:t>
            </w:r>
          </w:p>
        </w:tc>
        <w:tc>
          <w:tcPr>
            <w:tcW w:w="3081" w:type="dxa"/>
            <w:vAlign w:val="center"/>
          </w:tcPr>
          <w:p w14:paraId="5DC80E2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全量图谱边数</w:t>
            </w:r>
          </w:p>
        </w:tc>
      </w:tr>
      <w:tr w14:paraId="3BA72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74D9CB9C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qa</w:t>
            </w:r>
          </w:p>
        </w:tc>
        <w:tc>
          <w:tcPr>
            <w:tcW w:w="3081" w:type="dxa"/>
            <w:vAlign w:val="center"/>
          </w:tcPr>
          <w:p w14:paraId="24DA2CA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integer</w:t>
            </w:r>
          </w:p>
        </w:tc>
        <w:tc>
          <w:tcPr>
            <w:tcW w:w="3081" w:type="dxa"/>
            <w:vAlign w:val="center"/>
          </w:tcPr>
          <w:p w14:paraId="4C53D72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当前用户问答总数</w:t>
            </w:r>
          </w:p>
        </w:tc>
      </w:tr>
    </w:tbl>
    <w:p w14:paraId="7FFC9B9A">
      <w:pPr>
        <w:spacing w:after="20"/>
      </w:pPr>
    </w:p>
    <w:p w14:paraId="473226BC">
      <w:r>
        <w:rPr>
          <w:rFonts w:ascii="宋体" w:hAnsi="宋体" w:eastAsia="宋体"/>
          <w:b/>
          <w:sz w:val="21"/>
        </w:rPr>
        <w:t>响应示例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3F5F9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F6F8FB"/>
          </w:tcPr>
          <w:p w14:paraId="20D8B8D9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>{</w:t>
            </w:r>
          </w:p>
          <w:p w14:paraId="4366EB1A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"app": {</w:t>
            </w:r>
          </w:p>
          <w:p w14:paraId="332BF2DC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"name": "智慧企业知识财富库",</w:t>
            </w:r>
          </w:p>
          <w:p w14:paraId="1106837A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"name_en": "Enterprise Knowledge Wealth Base",</w:t>
            </w:r>
          </w:p>
          <w:p w14:paraId="611CCEF5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"version": "2.0",</w:t>
            </w:r>
          </w:p>
          <w:p w14:paraId="2331F73E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"tagline": "企业知识管理 · 检索问答 · 关系图",</w:t>
            </w:r>
          </w:p>
          <w:p w14:paraId="3F3E30BF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"tech_stack": "Vue 3 · Vite · Flask REST API · SQLAlchemy · SQLite · ECharts · jieba",</w:t>
            </w:r>
          </w:p>
          <w:p w14:paraId="41679B9C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"features": ["按部门与密级管控的制度/手册归档"],</w:t>
            </w:r>
          </w:p>
          <w:p w14:paraId="155279BB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"scenarios": ["人事：查年假天数、加班补偿、入职首周事项"]</w:t>
            </w:r>
          </w:p>
          <w:p w14:paraId="21954391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},</w:t>
            </w:r>
          </w:p>
          <w:p w14:paraId="370FBC86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"stats": {</w:t>
            </w:r>
          </w:p>
          <w:p w14:paraId="18507BF0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"documents": 35,</w:t>
            </w:r>
          </w:p>
          <w:p w14:paraId="6F7E5215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"chunks": 38,</w:t>
            </w:r>
          </w:p>
          <w:p w14:paraId="7DE449FF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"nodes": 154,</w:t>
            </w:r>
          </w:p>
          <w:p w14:paraId="196DF299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"edges": 222,</w:t>
            </w:r>
          </w:p>
          <w:p w14:paraId="13FF639F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  "qa": 46</w:t>
            </w:r>
          </w:p>
          <w:p w14:paraId="7AA1D51E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},</w:t>
            </w:r>
          </w:p>
          <w:p w14:paraId="175A2BC1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"scope": "本人可见范围"</w:t>
            </w:r>
          </w:p>
          <w:p w14:paraId="3D141035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>}</w:t>
            </w:r>
          </w:p>
        </w:tc>
      </w:tr>
    </w:tbl>
    <w:p w14:paraId="16A4E46A">
      <w:pPr>
        <w:spacing w:after="20"/>
      </w:pPr>
    </w:p>
    <w:p w14:paraId="36AE8BF0">
      <w:pPr>
        <w:pStyle w:val="5"/>
      </w:pPr>
      <w:bookmarkStart w:id="60" w:name="_Toc3766"/>
      <w:r>
        <w:rPr>
          <w:rFonts w:ascii="宋体" w:hAnsi="宋体" w:eastAsia="宋体"/>
          <w:b/>
          <w:sz w:val="24"/>
        </w:rPr>
        <w:t>12.2 关于/健康接口速查表</w:t>
      </w:r>
      <w:bookmarkEnd w:id="6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2"/>
        <w:gridCol w:w="1652"/>
        <w:gridCol w:w="1640"/>
        <w:gridCol w:w="2740"/>
        <w:gridCol w:w="1664"/>
      </w:tblGrid>
      <w:tr w14:paraId="55F0D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48" w:type="dxa"/>
            <w:shd w:val="clear" w:color="auto" w:fill="E6F6F2"/>
            <w:vAlign w:val="center"/>
          </w:tcPr>
          <w:p w14:paraId="1AAEC6A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接口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5D5B437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方法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0DE3220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权限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3A8CABE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主要响应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011533A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2A4AF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1BE9CBB6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/api/about</w:t>
            </w:r>
          </w:p>
        </w:tc>
        <w:tc>
          <w:tcPr>
            <w:tcW w:w="1848" w:type="dxa"/>
            <w:vAlign w:val="center"/>
          </w:tcPr>
          <w:p w14:paraId="4B43E6A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GET</w:t>
            </w:r>
          </w:p>
        </w:tc>
        <w:tc>
          <w:tcPr>
            <w:tcW w:w="1848" w:type="dxa"/>
            <w:vAlign w:val="center"/>
          </w:tcPr>
          <w:p w14:paraId="2784747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已登录</w:t>
            </w:r>
          </w:p>
        </w:tc>
        <w:tc>
          <w:tcPr>
            <w:tcW w:w="1848" w:type="dxa"/>
            <w:vAlign w:val="center"/>
          </w:tcPr>
          <w:p w14:paraId="57358269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app/stats/scope</w:t>
            </w:r>
          </w:p>
        </w:tc>
        <w:tc>
          <w:tcPr>
            <w:tcW w:w="1848" w:type="dxa"/>
            <w:vAlign w:val="center"/>
          </w:tcPr>
          <w:p w14:paraId="5B6FC22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关于页数据，统计口径随权限</w:t>
            </w:r>
          </w:p>
        </w:tc>
      </w:tr>
      <w:tr w14:paraId="7CE04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48D6D9A3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/api/health</w:t>
            </w:r>
          </w:p>
        </w:tc>
        <w:tc>
          <w:tcPr>
            <w:tcW w:w="1848" w:type="dxa"/>
            <w:vAlign w:val="center"/>
          </w:tcPr>
          <w:p w14:paraId="3CA69AB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GET</w:t>
            </w:r>
          </w:p>
        </w:tc>
        <w:tc>
          <w:tcPr>
            <w:tcW w:w="1848" w:type="dxa"/>
            <w:vAlign w:val="center"/>
          </w:tcPr>
          <w:p w14:paraId="0F29D30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公开</w:t>
            </w:r>
          </w:p>
        </w:tc>
        <w:tc>
          <w:tcPr>
            <w:tcW w:w="1848" w:type="dxa"/>
            <w:vAlign w:val="center"/>
          </w:tcPr>
          <w:p w14:paraId="3459B778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status/database/version</w:t>
            </w:r>
          </w:p>
        </w:tc>
        <w:tc>
          <w:tcPr>
            <w:tcW w:w="1848" w:type="dxa"/>
            <w:vAlign w:val="center"/>
          </w:tcPr>
          <w:p w14:paraId="2F5043A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REST 健康检查</w:t>
            </w:r>
          </w:p>
        </w:tc>
      </w:tr>
      <w:tr w14:paraId="0F862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3C9A4488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/health</w:t>
            </w:r>
          </w:p>
        </w:tc>
        <w:tc>
          <w:tcPr>
            <w:tcW w:w="1848" w:type="dxa"/>
            <w:vAlign w:val="center"/>
          </w:tcPr>
          <w:p w14:paraId="18CF5C9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GET</w:t>
            </w:r>
          </w:p>
        </w:tc>
        <w:tc>
          <w:tcPr>
            <w:tcW w:w="1848" w:type="dxa"/>
            <w:vAlign w:val="center"/>
          </w:tcPr>
          <w:p w14:paraId="038AFD6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公开</w:t>
            </w:r>
          </w:p>
        </w:tc>
        <w:tc>
          <w:tcPr>
            <w:tcW w:w="1848" w:type="dxa"/>
            <w:vAlign w:val="center"/>
          </w:tcPr>
          <w:p w14:paraId="6399D137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status/app/version/database</w:t>
            </w:r>
          </w:p>
        </w:tc>
        <w:tc>
          <w:tcPr>
            <w:tcW w:w="1848" w:type="dxa"/>
            <w:vAlign w:val="center"/>
          </w:tcPr>
          <w:p w14:paraId="6C23604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兼容旧页面/启动脚本</w:t>
            </w:r>
          </w:p>
        </w:tc>
      </w:tr>
    </w:tbl>
    <w:p w14:paraId="55F69961">
      <w:pPr>
        <w:spacing w:after="20"/>
      </w:pPr>
    </w:p>
    <w:p w14:paraId="0FDC0B6B">
      <w:pPr>
        <w:pStyle w:val="5"/>
      </w:pPr>
      <w:bookmarkStart w:id="61" w:name="_Toc8236"/>
      <w:r>
        <w:rPr>
          <w:rFonts w:ascii="宋体" w:hAnsi="宋体" w:eastAsia="宋体"/>
          <w:b/>
          <w:sz w:val="24"/>
        </w:rPr>
        <w:t>12.3 健康检查语义</w:t>
      </w:r>
      <w:bookmarkEnd w:id="61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350A3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shd w:val="clear" w:color="auto" w:fill="E6F6F2"/>
            <w:vAlign w:val="center"/>
          </w:tcPr>
          <w:p w14:paraId="6D189F9F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/>
                <w:sz w:val="17"/>
              </w:rPr>
              <w:t>status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24602DA4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/>
                <w:sz w:val="17"/>
              </w:rPr>
              <w:t>database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4AF14E3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含义</w:t>
            </w:r>
          </w:p>
        </w:tc>
      </w:tr>
      <w:tr w14:paraId="30AF5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047F6D39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ok</w:t>
            </w:r>
          </w:p>
        </w:tc>
        <w:tc>
          <w:tcPr>
            <w:tcW w:w="3081" w:type="dxa"/>
            <w:vAlign w:val="center"/>
          </w:tcPr>
          <w:p w14:paraId="015BE2E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true</w:t>
            </w:r>
          </w:p>
        </w:tc>
        <w:tc>
          <w:tcPr>
            <w:tcW w:w="3081" w:type="dxa"/>
            <w:vAlign w:val="center"/>
          </w:tcPr>
          <w:p w14:paraId="3ED6177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应用可响应，数据库 </w:t>
            </w:r>
            <w:r>
              <w:rPr>
                <w:rFonts w:ascii="Consolas" w:hAnsi="Consolas" w:eastAsia="Consolas"/>
                <w:b w:val="0"/>
                <w:sz w:val="17"/>
              </w:rPr>
              <w:t>SELECT 1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成功</w:t>
            </w:r>
          </w:p>
        </w:tc>
      </w:tr>
      <w:tr w14:paraId="61DE4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19643DD4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degraded</w:t>
            </w:r>
          </w:p>
        </w:tc>
        <w:tc>
          <w:tcPr>
            <w:tcW w:w="3081" w:type="dxa"/>
            <w:vAlign w:val="center"/>
          </w:tcPr>
          <w:p w14:paraId="3BD176D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false</w:t>
            </w:r>
          </w:p>
        </w:tc>
        <w:tc>
          <w:tcPr>
            <w:tcW w:w="3081" w:type="dxa"/>
            <w:vAlign w:val="center"/>
          </w:tcPr>
          <w:p w14:paraId="3A9BEAD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应用可响应，但数据库检查失败</w:t>
            </w:r>
          </w:p>
        </w:tc>
      </w:tr>
    </w:tbl>
    <w:p w14:paraId="0E9AEE8A">
      <w:pPr>
        <w:spacing w:after="20"/>
      </w:pPr>
    </w:p>
    <w:p w14:paraId="2A467DF0">
      <w:pPr>
        <w:spacing w:after="100"/>
        <w:ind w:left="340" w:firstLine="0"/>
      </w:pPr>
      <w:r>
        <w:rPr>
          <w:rFonts w:ascii="宋体" w:hAnsi="宋体" w:eastAsia="宋体"/>
          <w:b w:val="0"/>
          <w:color w:val="6E7B90"/>
          <w:sz w:val="19"/>
        </w:rPr>
        <w:t xml:space="preserve">当前实现无论数据库是否成功都返回 HTTP 200，以响应体区分 </w:t>
      </w:r>
      <w:r>
        <w:rPr>
          <w:rFonts w:ascii="Consolas" w:hAnsi="Consolas" w:eastAsia="Consolas"/>
          <w:b w:val="0"/>
          <w:color w:val="6E7B90"/>
          <w:sz w:val="17"/>
        </w:rPr>
        <w:t>ok/degraded</w:t>
      </w:r>
      <w:r>
        <w:rPr>
          <w:rFonts w:ascii="宋体" w:hAnsi="宋体" w:eastAsia="宋体"/>
          <w:b w:val="0"/>
          <w:color w:val="6E7B90"/>
          <w:sz w:val="19"/>
        </w:rPr>
        <w:t xml:space="preserve">。监控系统应读取 </w:t>
      </w:r>
      <w:r>
        <w:rPr>
          <w:rFonts w:ascii="Consolas" w:hAnsi="Consolas" w:eastAsia="Consolas"/>
          <w:b w:val="0"/>
          <w:color w:val="6E7B90"/>
          <w:sz w:val="17"/>
        </w:rPr>
        <w:t>database</w:t>
      </w:r>
      <w:r>
        <w:rPr>
          <w:rFonts w:ascii="宋体" w:hAnsi="宋体" w:eastAsia="宋体"/>
          <w:b w:val="0"/>
          <w:color w:val="6E7B90"/>
          <w:sz w:val="19"/>
        </w:rPr>
        <w:t xml:space="preserve"> 字段，而不是只看 HTTP 状态码。</w:t>
      </w:r>
    </w:p>
    <w:p w14:paraId="3A90BA94">
      <w:pPr>
        <w:spacing w:after="40"/>
      </w:pPr>
    </w:p>
    <w:p w14:paraId="4A49B4BF">
      <w:pPr>
        <w:pStyle w:val="4"/>
      </w:pPr>
      <w:bookmarkStart w:id="62" w:name="_Toc9767"/>
      <w:r>
        <w:rPr>
          <w:rFonts w:ascii="宋体" w:hAnsi="宋体" w:eastAsia="宋体"/>
          <w:b/>
          <w:sz w:val="28"/>
        </w:rPr>
        <w:t>13. 权限矩阵</w:t>
      </w:r>
      <w:bookmarkEnd w:id="62"/>
    </w:p>
    <w:p w14:paraId="44444B69">
      <w:pPr>
        <w:pStyle w:val="5"/>
      </w:pPr>
      <w:bookmarkStart w:id="63" w:name="_Toc23823"/>
      <w:r>
        <w:rPr>
          <w:rFonts w:ascii="宋体" w:hAnsi="宋体" w:eastAsia="宋体"/>
          <w:b/>
          <w:sz w:val="24"/>
        </w:rPr>
        <w:t>13.1 角色级权限</w:t>
      </w:r>
      <w:bookmarkEnd w:id="63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0"/>
        <w:gridCol w:w="2310"/>
        <w:gridCol w:w="2310"/>
        <w:gridCol w:w="2310"/>
      </w:tblGrid>
      <w:tr w14:paraId="35A13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10" w:type="dxa"/>
            <w:shd w:val="clear" w:color="auto" w:fill="E6F6F2"/>
            <w:vAlign w:val="center"/>
          </w:tcPr>
          <w:p w14:paraId="1192A79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能力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31CDA1E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匿名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5A732FF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普通员工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4781B75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管理员</w:t>
            </w:r>
          </w:p>
        </w:tc>
      </w:tr>
      <w:tr w14:paraId="6E44C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6B53DB2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查看元信息/健康</w:t>
            </w:r>
          </w:p>
        </w:tc>
        <w:tc>
          <w:tcPr>
            <w:tcW w:w="2310" w:type="dxa"/>
            <w:vAlign w:val="center"/>
          </w:tcPr>
          <w:p w14:paraId="0B09D97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可</w:t>
            </w:r>
          </w:p>
        </w:tc>
        <w:tc>
          <w:tcPr>
            <w:tcW w:w="2310" w:type="dxa"/>
            <w:vAlign w:val="center"/>
          </w:tcPr>
          <w:p w14:paraId="0124B4E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可</w:t>
            </w:r>
          </w:p>
        </w:tc>
        <w:tc>
          <w:tcPr>
            <w:tcW w:w="2310" w:type="dxa"/>
            <w:vAlign w:val="center"/>
          </w:tcPr>
          <w:p w14:paraId="7C9D1AA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可</w:t>
            </w:r>
          </w:p>
        </w:tc>
      </w:tr>
      <w:tr w14:paraId="454DD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1FF27FE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登录/查询会话</w:t>
            </w:r>
          </w:p>
        </w:tc>
        <w:tc>
          <w:tcPr>
            <w:tcW w:w="2310" w:type="dxa"/>
            <w:vAlign w:val="center"/>
          </w:tcPr>
          <w:p w14:paraId="451ED59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可</w:t>
            </w:r>
          </w:p>
        </w:tc>
        <w:tc>
          <w:tcPr>
            <w:tcW w:w="2310" w:type="dxa"/>
            <w:vAlign w:val="center"/>
          </w:tcPr>
          <w:p w14:paraId="6EA941A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可</w:t>
            </w:r>
          </w:p>
        </w:tc>
        <w:tc>
          <w:tcPr>
            <w:tcW w:w="2310" w:type="dxa"/>
            <w:vAlign w:val="center"/>
          </w:tcPr>
          <w:p w14:paraId="2F98CDF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可</w:t>
            </w:r>
          </w:p>
        </w:tc>
      </w:tr>
      <w:tr w14:paraId="65624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3CC7D3C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退出</w:t>
            </w:r>
          </w:p>
        </w:tc>
        <w:tc>
          <w:tcPr>
            <w:tcW w:w="2310" w:type="dxa"/>
            <w:vAlign w:val="center"/>
          </w:tcPr>
          <w:p w14:paraId="72D590F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不可</w:t>
            </w:r>
          </w:p>
        </w:tc>
        <w:tc>
          <w:tcPr>
            <w:tcW w:w="2310" w:type="dxa"/>
            <w:vAlign w:val="center"/>
          </w:tcPr>
          <w:p w14:paraId="133D712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可</w:t>
            </w:r>
          </w:p>
        </w:tc>
        <w:tc>
          <w:tcPr>
            <w:tcW w:w="2310" w:type="dxa"/>
            <w:vAlign w:val="center"/>
          </w:tcPr>
          <w:p w14:paraId="6C71C4F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可</w:t>
            </w:r>
          </w:p>
        </w:tc>
      </w:tr>
      <w:tr w14:paraId="55A60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484469E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工作台</w:t>
            </w:r>
          </w:p>
        </w:tc>
        <w:tc>
          <w:tcPr>
            <w:tcW w:w="2310" w:type="dxa"/>
            <w:vAlign w:val="center"/>
          </w:tcPr>
          <w:p w14:paraId="63BA8C7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不可</w:t>
            </w:r>
          </w:p>
        </w:tc>
        <w:tc>
          <w:tcPr>
            <w:tcW w:w="2310" w:type="dxa"/>
            <w:vAlign w:val="center"/>
          </w:tcPr>
          <w:p w14:paraId="11C185E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可</w:t>
            </w:r>
          </w:p>
        </w:tc>
        <w:tc>
          <w:tcPr>
            <w:tcW w:w="2310" w:type="dxa"/>
            <w:vAlign w:val="center"/>
          </w:tcPr>
          <w:p w14:paraId="2293DBA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可</w:t>
            </w:r>
          </w:p>
        </w:tc>
      </w:tr>
      <w:tr w14:paraId="44F27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314E725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文档列表/检索</w:t>
            </w:r>
          </w:p>
        </w:tc>
        <w:tc>
          <w:tcPr>
            <w:tcW w:w="2310" w:type="dxa"/>
            <w:vAlign w:val="center"/>
          </w:tcPr>
          <w:p w14:paraId="5174B2A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不可</w:t>
            </w:r>
          </w:p>
        </w:tc>
        <w:tc>
          <w:tcPr>
            <w:tcW w:w="2310" w:type="dxa"/>
            <w:vAlign w:val="center"/>
          </w:tcPr>
          <w:p w14:paraId="670C3AA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可</w:t>
            </w:r>
          </w:p>
        </w:tc>
        <w:tc>
          <w:tcPr>
            <w:tcW w:w="2310" w:type="dxa"/>
            <w:vAlign w:val="center"/>
          </w:tcPr>
          <w:p w14:paraId="7B48A57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可</w:t>
            </w:r>
          </w:p>
        </w:tc>
      </w:tr>
      <w:tr w14:paraId="64B82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3A635B7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文档详情</w:t>
            </w:r>
          </w:p>
        </w:tc>
        <w:tc>
          <w:tcPr>
            <w:tcW w:w="2310" w:type="dxa"/>
            <w:vAlign w:val="center"/>
          </w:tcPr>
          <w:p w14:paraId="537F901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不可</w:t>
            </w:r>
          </w:p>
        </w:tc>
        <w:tc>
          <w:tcPr>
            <w:tcW w:w="2310" w:type="dxa"/>
            <w:vAlign w:val="center"/>
          </w:tcPr>
          <w:p w14:paraId="63F4766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可见文档</w:t>
            </w:r>
          </w:p>
        </w:tc>
        <w:tc>
          <w:tcPr>
            <w:tcW w:w="2310" w:type="dxa"/>
            <w:vAlign w:val="center"/>
          </w:tcPr>
          <w:p w14:paraId="3AB4AB0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全部文档</w:t>
            </w:r>
          </w:p>
        </w:tc>
      </w:tr>
      <w:tr w14:paraId="5A65E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0B66908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新建文档</w:t>
            </w:r>
          </w:p>
        </w:tc>
        <w:tc>
          <w:tcPr>
            <w:tcW w:w="2310" w:type="dxa"/>
            <w:vAlign w:val="center"/>
          </w:tcPr>
          <w:p w14:paraId="4FE7A1D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不可</w:t>
            </w:r>
          </w:p>
        </w:tc>
        <w:tc>
          <w:tcPr>
            <w:tcW w:w="2310" w:type="dxa"/>
            <w:vAlign w:val="center"/>
          </w:tcPr>
          <w:p w14:paraId="6E165F1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可</w:t>
            </w:r>
          </w:p>
        </w:tc>
        <w:tc>
          <w:tcPr>
            <w:tcW w:w="2310" w:type="dxa"/>
            <w:vAlign w:val="center"/>
          </w:tcPr>
          <w:p w14:paraId="379795D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可</w:t>
            </w:r>
          </w:p>
        </w:tc>
      </w:tr>
      <w:tr w14:paraId="75CB9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6BB50CD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编辑/删除文档</w:t>
            </w:r>
          </w:p>
        </w:tc>
        <w:tc>
          <w:tcPr>
            <w:tcW w:w="2310" w:type="dxa"/>
            <w:vAlign w:val="center"/>
          </w:tcPr>
          <w:p w14:paraId="6B56DF8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不可</w:t>
            </w:r>
          </w:p>
        </w:tc>
        <w:tc>
          <w:tcPr>
            <w:tcW w:w="2310" w:type="dxa"/>
            <w:vAlign w:val="center"/>
          </w:tcPr>
          <w:p w14:paraId="048BB1D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仅本人</w:t>
            </w:r>
          </w:p>
        </w:tc>
        <w:tc>
          <w:tcPr>
            <w:tcW w:w="2310" w:type="dxa"/>
            <w:vAlign w:val="center"/>
          </w:tcPr>
          <w:p w14:paraId="269C93E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全部</w:t>
            </w:r>
          </w:p>
        </w:tc>
      </w:tr>
      <w:tr w14:paraId="4FE7D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1E82D14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收藏/取消收藏</w:t>
            </w:r>
          </w:p>
        </w:tc>
        <w:tc>
          <w:tcPr>
            <w:tcW w:w="2310" w:type="dxa"/>
            <w:vAlign w:val="center"/>
          </w:tcPr>
          <w:p w14:paraId="5246A97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不可</w:t>
            </w:r>
          </w:p>
        </w:tc>
        <w:tc>
          <w:tcPr>
            <w:tcW w:w="2310" w:type="dxa"/>
            <w:vAlign w:val="center"/>
          </w:tcPr>
          <w:p w14:paraId="530B874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可（通过密级判定）</w:t>
            </w:r>
          </w:p>
        </w:tc>
        <w:tc>
          <w:tcPr>
            <w:tcW w:w="2310" w:type="dxa"/>
            <w:vAlign w:val="center"/>
          </w:tcPr>
          <w:p w14:paraId="16F941B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可（通过密级判定）</w:t>
            </w:r>
          </w:p>
        </w:tc>
      </w:tr>
      <w:tr w14:paraId="74FEB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4583A53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分类列表</w:t>
            </w:r>
          </w:p>
        </w:tc>
        <w:tc>
          <w:tcPr>
            <w:tcW w:w="2310" w:type="dxa"/>
            <w:vAlign w:val="center"/>
          </w:tcPr>
          <w:p w14:paraId="74822F3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不可</w:t>
            </w:r>
          </w:p>
        </w:tc>
        <w:tc>
          <w:tcPr>
            <w:tcW w:w="2310" w:type="dxa"/>
            <w:vAlign w:val="center"/>
          </w:tcPr>
          <w:p w14:paraId="40EE558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可</w:t>
            </w:r>
          </w:p>
        </w:tc>
        <w:tc>
          <w:tcPr>
            <w:tcW w:w="2310" w:type="dxa"/>
            <w:vAlign w:val="center"/>
          </w:tcPr>
          <w:p w14:paraId="20D83E9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可</w:t>
            </w:r>
          </w:p>
        </w:tc>
      </w:tr>
      <w:tr w14:paraId="67D09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321F728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新增分类</w:t>
            </w:r>
          </w:p>
        </w:tc>
        <w:tc>
          <w:tcPr>
            <w:tcW w:w="2310" w:type="dxa"/>
            <w:vAlign w:val="center"/>
          </w:tcPr>
          <w:p w14:paraId="0B1F644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不可</w:t>
            </w:r>
          </w:p>
        </w:tc>
        <w:tc>
          <w:tcPr>
            <w:tcW w:w="2310" w:type="dxa"/>
            <w:vAlign w:val="center"/>
          </w:tcPr>
          <w:p w14:paraId="496AA6F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不可</w:t>
            </w:r>
          </w:p>
        </w:tc>
        <w:tc>
          <w:tcPr>
            <w:tcW w:w="2310" w:type="dxa"/>
            <w:vAlign w:val="center"/>
          </w:tcPr>
          <w:p w14:paraId="7D2D0AF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可</w:t>
            </w:r>
          </w:p>
        </w:tc>
      </w:tr>
      <w:tr w14:paraId="5493C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697A25F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问答</w:t>
            </w:r>
          </w:p>
        </w:tc>
        <w:tc>
          <w:tcPr>
            <w:tcW w:w="2310" w:type="dxa"/>
            <w:vAlign w:val="center"/>
          </w:tcPr>
          <w:p w14:paraId="53EDB09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不可</w:t>
            </w:r>
          </w:p>
        </w:tc>
        <w:tc>
          <w:tcPr>
            <w:tcW w:w="2310" w:type="dxa"/>
            <w:vAlign w:val="center"/>
          </w:tcPr>
          <w:p w14:paraId="62F83F7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可</w:t>
            </w:r>
          </w:p>
        </w:tc>
        <w:tc>
          <w:tcPr>
            <w:tcW w:w="2310" w:type="dxa"/>
            <w:vAlign w:val="center"/>
          </w:tcPr>
          <w:p w14:paraId="699BC71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可</w:t>
            </w:r>
          </w:p>
        </w:tc>
      </w:tr>
      <w:tr w14:paraId="37A6A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6ABA019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问答历史</w:t>
            </w:r>
          </w:p>
        </w:tc>
        <w:tc>
          <w:tcPr>
            <w:tcW w:w="2310" w:type="dxa"/>
            <w:vAlign w:val="center"/>
          </w:tcPr>
          <w:p w14:paraId="175E983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不可</w:t>
            </w:r>
          </w:p>
        </w:tc>
        <w:tc>
          <w:tcPr>
            <w:tcW w:w="2310" w:type="dxa"/>
            <w:vAlign w:val="center"/>
          </w:tcPr>
          <w:p w14:paraId="3627BD8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仅本人</w:t>
            </w:r>
          </w:p>
        </w:tc>
        <w:tc>
          <w:tcPr>
            <w:tcW w:w="2310" w:type="dxa"/>
            <w:vAlign w:val="center"/>
          </w:tcPr>
          <w:p w14:paraId="41B08D5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全部</w:t>
            </w:r>
          </w:p>
        </w:tc>
      </w:tr>
      <w:tr w14:paraId="650B5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0FA2655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浏览图谱</w:t>
            </w:r>
          </w:p>
        </w:tc>
        <w:tc>
          <w:tcPr>
            <w:tcW w:w="2310" w:type="dxa"/>
            <w:vAlign w:val="center"/>
          </w:tcPr>
          <w:p w14:paraId="74F9358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不可</w:t>
            </w:r>
          </w:p>
        </w:tc>
        <w:tc>
          <w:tcPr>
            <w:tcW w:w="2310" w:type="dxa"/>
            <w:vAlign w:val="center"/>
          </w:tcPr>
          <w:p w14:paraId="48F844A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可（裁剪）</w:t>
            </w:r>
          </w:p>
        </w:tc>
        <w:tc>
          <w:tcPr>
            <w:tcW w:w="2310" w:type="dxa"/>
            <w:vAlign w:val="center"/>
          </w:tcPr>
          <w:p w14:paraId="52E3FC9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可（裁剪）</w:t>
            </w:r>
          </w:p>
        </w:tc>
      </w:tr>
      <w:tr w14:paraId="21382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67AD75C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维护图谱</w:t>
            </w:r>
          </w:p>
        </w:tc>
        <w:tc>
          <w:tcPr>
            <w:tcW w:w="2310" w:type="dxa"/>
            <w:vAlign w:val="center"/>
          </w:tcPr>
          <w:p w14:paraId="0F1DB62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不可</w:t>
            </w:r>
          </w:p>
        </w:tc>
        <w:tc>
          <w:tcPr>
            <w:tcW w:w="2310" w:type="dxa"/>
            <w:vAlign w:val="center"/>
          </w:tcPr>
          <w:p w14:paraId="633CC6E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不可</w:t>
            </w:r>
          </w:p>
        </w:tc>
        <w:tc>
          <w:tcPr>
            <w:tcW w:w="2310" w:type="dxa"/>
            <w:vAlign w:val="center"/>
          </w:tcPr>
          <w:p w14:paraId="04239A9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可</w:t>
            </w:r>
          </w:p>
        </w:tc>
      </w:tr>
      <w:tr w14:paraId="17FBB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193CF8B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用户列表</w:t>
            </w:r>
          </w:p>
        </w:tc>
        <w:tc>
          <w:tcPr>
            <w:tcW w:w="2310" w:type="dxa"/>
            <w:vAlign w:val="center"/>
          </w:tcPr>
          <w:p w14:paraId="6271BE0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不可</w:t>
            </w:r>
          </w:p>
        </w:tc>
        <w:tc>
          <w:tcPr>
            <w:tcW w:w="2310" w:type="dxa"/>
            <w:vAlign w:val="center"/>
          </w:tcPr>
          <w:p w14:paraId="19B5303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不可</w:t>
            </w:r>
          </w:p>
        </w:tc>
        <w:tc>
          <w:tcPr>
            <w:tcW w:w="2310" w:type="dxa"/>
            <w:vAlign w:val="center"/>
          </w:tcPr>
          <w:p w14:paraId="62D8C0A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可</w:t>
            </w:r>
          </w:p>
        </w:tc>
      </w:tr>
      <w:tr w14:paraId="59DCA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30BCCA6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审计日志</w:t>
            </w:r>
          </w:p>
        </w:tc>
        <w:tc>
          <w:tcPr>
            <w:tcW w:w="2310" w:type="dxa"/>
            <w:vAlign w:val="center"/>
          </w:tcPr>
          <w:p w14:paraId="5B0E4EB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不可</w:t>
            </w:r>
          </w:p>
        </w:tc>
        <w:tc>
          <w:tcPr>
            <w:tcW w:w="2310" w:type="dxa"/>
            <w:vAlign w:val="center"/>
          </w:tcPr>
          <w:p w14:paraId="672C907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不可</w:t>
            </w:r>
          </w:p>
        </w:tc>
        <w:tc>
          <w:tcPr>
            <w:tcW w:w="2310" w:type="dxa"/>
            <w:vAlign w:val="center"/>
          </w:tcPr>
          <w:p w14:paraId="43E145E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可</w:t>
            </w:r>
          </w:p>
        </w:tc>
      </w:tr>
      <w:tr w14:paraId="6592C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4FF5C9C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关于页</w:t>
            </w:r>
          </w:p>
        </w:tc>
        <w:tc>
          <w:tcPr>
            <w:tcW w:w="2310" w:type="dxa"/>
            <w:vAlign w:val="center"/>
          </w:tcPr>
          <w:p w14:paraId="20A341A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不可</w:t>
            </w:r>
          </w:p>
        </w:tc>
        <w:tc>
          <w:tcPr>
            <w:tcW w:w="2310" w:type="dxa"/>
            <w:vAlign w:val="center"/>
          </w:tcPr>
          <w:p w14:paraId="6C90E90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可</w:t>
            </w:r>
          </w:p>
        </w:tc>
        <w:tc>
          <w:tcPr>
            <w:tcW w:w="2310" w:type="dxa"/>
            <w:vAlign w:val="center"/>
          </w:tcPr>
          <w:p w14:paraId="4F837FD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可</w:t>
            </w:r>
          </w:p>
        </w:tc>
      </w:tr>
    </w:tbl>
    <w:p w14:paraId="34EC1524">
      <w:pPr>
        <w:spacing w:after="20"/>
      </w:pPr>
    </w:p>
    <w:p w14:paraId="12448FE5">
      <w:pPr>
        <w:pStyle w:val="5"/>
      </w:pPr>
      <w:bookmarkStart w:id="64" w:name="_Toc13823"/>
      <w:r>
        <w:rPr>
          <w:rFonts w:ascii="宋体" w:hAnsi="宋体" w:eastAsia="宋体"/>
          <w:b/>
          <w:sz w:val="24"/>
        </w:rPr>
        <w:t>13.2 文档数据级权限</w:t>
      </w:r>
      <w:bookmarkEnd w:id="64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0"/>
        <w:gridCol w:w="2310"/>
        <w:gridCol w:w="2310"/>
        <w:gridCol w:w="2310"/>
      </w:tblGrid>
      <w:tr w14:paraId="7C2F1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10" w:type="dxa"/>
            <w:shd w:val="clear" w:color="auto" w:fill="E6F6F2"/>
            <w:vAlign w:val="center"/>
          </w:tcPr>
          <w:p w14:paraId="65A515D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文档密级/状态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28EC6DE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普通员工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0741C87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管理员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1A79F82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7FBA2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1D28D244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public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7"/>
              </w:rPr>
              <w:t>published</w:t>
            </w:r>
          </w:p>
        </w:tc>
        <w:tc>
          <w:tcPr>
            <w:tcW w:w="2310" w:type="dxa"/>
            <w:vAlign w:val="center"/>
          </w:tcPr>
          <w:p w14:paraId="5DC7A89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可查看</w:t>
            </w:r>
          </w:p>
        </w:tc>
        <w:tc>
          <w:tcPr>
            <w:tcW w:w="2310" w:type="dxa"/>
            <w:vAlign w:val="center"/>
          </w:tcPr>
          <w:p w14:paraId="0E863F4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可查看</w:t>
            </w:r>
          </w:p>
        </w:tc>
        <w:tc>
          <w:tcPr>
            <w:tcW w:w="2310" w:type="dxa"/>
            <w:vAlign w:val="center"/>
          </w:tcPr>
          <w:p w14:paraId="7F8B35F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所有登录用户</w:t>
            </w:r>
          </w:p>
        </w:tc>
      </w:tr>
      <w:tr w14:paraId="53059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30D2C601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internal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7"/>
              </w:rPr>
              <w:t>published</w:t>
            </w:r>
          </w:p>
        </w:tc>
        <w:tc>
          <w:tcPr>
            <w:tcW w:w="2310" w:type="dxa"/>
            <w:vAlign w:val="center"/>
          </w:tcPr>
          <w:p w14:paraId="7F47643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可查看</w:t>
            </w:r>
          </w:p>
        </w:tc>
        <w:tc>
          <w:tcPr>
            <w:tcW w:w="2310" w:type="dxa"/>
            <w:vAlign w:val="center"/>
          </w:tcPr>
          <w:p w14:paraId="5CBBE58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可查看</w:t>
            </w:r>
          </w:p>
        </w:tc>
        <w:tc>
          <w:tcPr>
            <w:tcW w:w="2310" w:type="dxa"/>
            <w:vAlign w:val="center"/>
          </w:tcPr>
          <w:p w14:paraId="73E973B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所有登录用户</w:t>
            </w:r>
          </w:p>
        </w:tc>
      </w:tr>
      <w:tr w14:paraId="22DF1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789C4D17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secret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7"/>
              </w:rPr>
              <w:t>published</w:t>
            </w:r>
          </w:p>
        </w:tc>
        <w:tc>
          <w:tcPr>
            <w:tcW w:w="2310" w:type="dxa"/>
            <w:vAlign w:val="center"/>
          </w:tcPr>
          <w:p w14:paraId="17F2D77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同部门或作者可查看</w:t>
            </w:r>
          </w:p>
        </w:tc>
        <w:tc>
          <w:tcPr>
            <w:tcW w:w="2310" w:type="dxa"/>
            <w:vAlign w:val="center"/>
          </w:tcPr>
          <w:p w14:paraId="7A7DDED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可查看</w:t>
            </w:r>
          </w:p>
        </w:tc>
        <w:tc>
          <w:tcPr>
            <w:tcW w:w="2310" w:type="dxa"/>
            <w:vAlign w:val="center"/>
          </w:tcPr>
          <w:p w14:paraId="70456BE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部门隔离</w:t>
            </w:r>
          </w:p>
        </w:tc>
      </w:tr>
      <w:tr w14:paraId="4B953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0002FC7E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draft</w:t>
            </w:r>
          </w:p>
        </w:tc>
        <w:tc>
          <w:tcPr>
            <w:tcW w:w="2310" w:type="dxa"/>
            <w:vAlign w:val="center"/>
          </w:tcPr>
          <w:p w14:paraId="5C5F181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仅作者</w:t>
            </w:r>
          </w:p>
        </w:tc>
        <w:tc>
          <w:tcPr>
            <w:tcW w:w="2310" w:type="dxa"/>
            <w:vAlign w:val="center"/>
          </w:tcPr>
          <w:p w14:paraId="65151AC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可查看</w:t>
            </w:r>
          </w:p>
        </w:tc>
        <w:tc>
          <w:tcPr>
            <w:tcW w:w="2310" w:type="dxa"/>
            <w:vAlign w:val="center"/>
          </w:tcPr>
          <w:p w14:paraId="7427C77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列表不返回，详情需作者</w:t>
            </w:r>
          </w:p>
        </w:tc>
      </w:tr>
      <w:tr w14:paraId="55E53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5E2A15C6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archived</w:t>
            </w:r>
          </w:p>
        </w:tc>
        <w:tc>
          <w:tcPr>
            <w:tcW w:w="2310" w:type="dxa"/>
            <w:vAlign w:val="center"/>
          </w:tcPr>
          <w:p w14:paraId="0681863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仅作者</w:t>
            </w:r>
          </w:p>
        </w:tc>
        <w:tc>
          <w:tcPr>
            <w:tcW w:w="2310" w:type="dxa"/>
            <w:vAlign w:val="center"/>
          </w:tcPr>
          <w:p w14:paraId="1134678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可查看</w:t>
            </w:r>
          </w:p>
        </w:tc>
        <w:tc>
          <w:tcPr>
            <w:tcW w:w="2310" w:type="dxa"/>
            <w:vAlign w:val="center"/>
          </w:tcPr>
          <w:p w14:paraId="5895DFA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不进入普通检索/问答</w:t>
            </w:r>
          </w:p>
        </w:tc>
      </w:tr>
    </w:tbl>
    <w:p w14:paraId="31779922">
      <w:pPr>
        <w:spacing w:after="20"/>
      </w:pPr>
    </w:p>
    <w:p w14:paraId="4B3A96DC">
      <w:pPr>
        <w:pStyle w:val="5"/>
      </w:pPr>
      <w:bookmarkStart w:id="65" w:name="_Toc27049"/>
      <w:r>
        <w:rPr>
          <w:rFonts w:ascii="宋体" w:hAnsi="宋体" w:eastAsia="宋体"/>
          <w:b/>
          <w:sz w:val="24"/>
        </w:rPr>
        <w:t>13.3 关键权限实现位置</w:t>
      </w:r>
      <w:bookmarkEnd w:id="65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24F8A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241B315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权限点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16BBF02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实现</w:t>
            </w:r>
          </w:p>
        </w:tc>
      </w:tr>
      <w:tr w14:paraId="62E7B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33B190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登录校验</w:t>
            </w:r>
          </w:p>
        </w:tc>
        <w:tc>
          <w:tcPr>
            <w:tcW w:w="4621" w:type="dxa"/>
            <w:vAlign w:val="center"/>
          </w:tcPr>
          <w:p w14:paraId="60275DA2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app/api.py::api_login_required</w:t>
            </w:r>
          </w:p>
        </w:tc>
      </w:tr>
      <w:tr w14:paraId="399E7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3657CB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管理员校验</w:t>
            </w:r>
          </w:p>
        </w:tc>
        <w:tc>
          <w:tcPr>
            <w:tcW w:w="4621" w:type="dxa"/>
            <w:vAlign w:val="center"/>
          </w:tcPr>
          <w:p w14:paraId="38359E1C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app/api.py::api_admin_required</w:t>
            </w:r>
          </w:p>
        </w:tc>
      </w:tr>
      <w:tr w14:paraId="46FBA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128149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密级/部门判断</w:t>
            </w:r>
          </w:p>
        </w:tc>
        <w:tc>
          <w:tcPr>
            <w:tcW w:w="4621" w:type="dxa"/>
            <w:vAlign w:val="center"/>
          </w:tcPr>
          <w:p w14:paraId="76076A16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app/services/rag.py::can_view_document</w:t>
            </w:r>
          </w:p>
        </w:tc>
      </w:tr>
      <w:tr w14:paraId="37A3F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B1FF0C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可见已发布文档集合</w:t>
            </w:r>
          </w:p>
        </w:tc>
        <w:tc>
          <w:tcPr>
            <w:tcW w:w="4621" w:type="dxa"/>
            <w:vAlign w:val="center"/>
          </w:tcPr>
          <w:p w14:paraId="40782D1A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app/services/rag.py::searchable_documents</w:t>
            </w:r>
          </w:p>
        </w:tc>
      </w:tr>
      <w:tr w14:paraId="3A25B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BBE9A6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文档编辑/删除所有权</w:t>
            </w:r>
          </w:p>
        </w:tc>
        <w:tc>
          <w:tcPr>
            <w:tcW w:w="4621" w:type="dxa"/>
            <w:vAlign w:val="center"/>
          </w:tcPr>
          <w:p w14:paraId="3966B5F1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app/api.py::update_document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delete_document</w:t>
            </w:r>
          </w:p>
        </w:tc>
      </w:tr>
      <w:tr w14:paraId="753BE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1718B4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问答历史归属</w:t>
            </w:r>
          </w:p>
        </w:tc>
        <w:tc>
          <w:tcPr>
            <w:tcW w:w="4621" w:type="dxa"/>
            <w:vAlign w:val="center"/>
          </w:tcPr>
          <w:p w14:paraId="47858B84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app/api.py::qa_history_detail</w:t>
            </w:r>
          </w:p>
        </w:tc>
      </w:tr>
      <w:tr w14:paraId="21D6B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246E78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图谱裁剪</w:t>
            </w:r>
          </w:p>
        </w:tc>
        <w:tc>
          <w:tcPr>
            <w:tcW w:w="4621" w:type="dxa"/>
            <w:vAlign w:val="center"/>
          </w:tcPr>
          <w:p w14:paraId="21D1D7A4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app/api.py::_visible_graph_payload</w:t>
            </w:r>
          </w:p>
        </w:tc>
      </w:tr>
    </w:tbl>
    <w:p w14:paraId="4B76BE86">
      <w:pPr>
        <w:spacing w:after="20"/>
      </w:pPr>
    </w:p>
    <w:p w14:paraId="4A5D3745">
      <w:pPr>
        <w:spacing w:after="40"/>
      </w:pPr>
    </w:p>
    <w:p w14:paraId="510EF665">
      <w:pPr>
        <w:spacing w:after="100"/>
        <w:ind w:left="340" w:firstLine="0"/>
      </w:pPr>
      <w:r>
        <w:rPr>
          <w:rFonts w:ascii="宋体" w:hAnsi="宋体" w:eastAsia="宋体"/>
          <w:b w:val="0"/>
          <w:color w:val="6E7B90"/>
          <w:sz w:val="19"/>
        </w:rPr>
        <w:t xml:space="preserve">本文 JSON 示例中的 id、计数、时间、用户名等为便于阅读的示意值，实际值以运行中的数据库和当前账号权限为准；字段名、类型、嵌套结构以本文与 </w:t>
      </w:r>
      <w:r>
        <w:rPr>
          <w:rFonts w:ascii="Consolas" w:hAnsi="Consolas" w:eastAsia="Consolas"/>
          <w:b w:val="0"/>
          <w:color w:val="6E7B90"/>
          <w:sz w:val="17"/>
        </w:rPr>
        <w:t>app/api.py</w:t>
      </w:r>
      <w:r>
        <w:rPr>
          <w:rFonts w:ascii="宋体" w:hAnsi="宋体" w:eastAsia="宋体"/>
          <w:b w:val="0"/>
          <w:color w:val="6E7B90"/>
          <w:sz w:val="19"/>
        </w:rPr>
        <w:t xml:space="preserve"> 为准。</w:t>
      </w:r>
    </w:p>
    <w:p w14:paraId="4DA3D3CD">
      <w:pPr>
        <w:pStyle w:val="4"/>
      </w:pPr>
      <w:bookmarkStart w:id="66" w:name="_Toc11498"/>
      <w:r>
        <w:rPr>
          <w:rFonts w:ascii="宋体" w:hAnsi="宋体" w:eastAsia="宋体"/>
          <w:b/>
          <w:sz w:val="28"/>
        </w:rPr>
        <w:t>14. 调用流程与示例</w:t>
      </w:r>
      <w:bookmarkEnd w:id="66"/>
    </w:p>
    <w:p w14:paraId="54FDA8B9">
      <w:pPr>
        <w:pStyle w:val="5"/>
      </w:pPr>
      <w:bookmarkStart w:id="67" w:name="_Toc15191"/>
      <w:r>
        <w:rPr>
          <w:rFonts w:ascii="宋体" w:hAnsi="宋体" w:eastAsia="宋体"/>
          <w:b/>
          <w:sz w:val="24"/>
        </w:rPr>
        <w:t>14.1 浏览器会话流程</w:t>
      </w:r>
      <w:bookmarkEnd w:id="67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4DA06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F6F8FB"/>
          </w:tcPr>
          <w:p w14:paraId="2DC21A7D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>1. GET  /api/meta                 获取版本/演示账号/枚举</w:t>
            </w:r>
          </w:p>
          <w:p w14:paraId="30DAE7C5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>2. GET  /api/auth/session         匿名返回 {"user": null}</w:t>
            </w:r>
          </w:p>
          <w:p w14:paraId="3C3830E2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>3. POST /api/auth/login           建立会话，返回 user</w:t>
            </w:r>
          </w:p>
          <w:p w14:paraId="2B24B431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>4. GET  /api/dashboard            加载工作台</w:t>
            </w:r>
          </w:p>
          <w:p w14:paraId="14CEE9EA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>5. GET  /api/documents?q=年假     检索文档</w:t>
            </w:r>
          </w:p>
          <w:p w14:paraId="5925CEF7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>6. GET  /api/documents/12         读取详情（写查看审计）</w:t>
            </w:r>
          </w:p>
          <w:p w14:paraId="0479B27E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>7. POST /api/qa/ask               提问并保存历史</w:t>
            </w:r>
          </w:p>
          <w:p w14:paraId="30843827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>8. GET  /api/graph                读取权限裁剪图谱</w:t>
            </w:r>
          </w:p>
          <w:p w14:paraId="146E1169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>9. POST /api/auth/logout          退出并写审计</w:t>
            </w:r>
          </w:p>
        </w:tc>
      </w:tr>
    </w:tbl>
    <w:p w14:paraId="65B1AE26">
      <w:pPr>
        <w:spacing w:after="20"/>
      </w:pPr>
    </w:p>
    <w:p w14:paraId="58B70CD1">
      <w:pPr>
        <w:pStyle w:val="5"/>
      </w:pPr>
      <w:bookmarkStart w:id="68" w:name="_Toc28338"/>
      <w:r>
        <w:rPr>
          <w:rFonts w:ascii="宋体" w:hAnsi="宋体" w:eastAsia="宋体"/>
          <w:b/>
          <w:sz w:val="24"/>
        </w:rPr>
        <w:t>14.2 cURL 示例</w:t>
      </w:r>
      <w:bookmarkEnd w:id="68"/>
    </w:p>
    <w:p w14:paraId="529ED6A0">
      <w:r>
        <w:rPr>
          <w:rFonts w:ascii="宋体" w:hAnsi="宋体" w:eastAsia="宋体"/>
          <w:b/>
          <w:sz w:val="21"/>
        </w:rPr>
        <w:t>登录并保存 Cookie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3A26F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F6F8FB"/>
          </w:tcPr>
          <w:p w14:paraId="2408F718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>curl -c cookies.txt -H "Content-Type: application/json" \</w:t>
            </w:r>
          </w:p>
          <w:p w14:paraId="4FD6137F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-d '{"username":"admin","password":"admin123"}' \</w:t>
            </w:r>
          </w:p>
          <w:p w14:paraId="593FC931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http://127.0.0.1:5000/api/auth/login</w:t>
            </w:r>
          </w:p>
        </w:tc>
      </w:tr>
    </w:tbl>
    <w:p w14:paraId="439EDD05">
      <w:pPr>
        <w:spacing w:after="20"/>
      </w:pPr>
    </w:p>
    <w:p w14:paraId="086BCDB5">
      <w:r>
        <w:rPr>
          <w:rFonts w:ascii="宋体" w:hAnsi="宋体" w:eastAsia="宋体"/>
          <w:b/>
          <w:sz w:val="21"/>
        </w:rPr>
        <w:t>携带 Cookie 查询文档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4A821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F6F8FB"/>
          </w:tcPr>
          <w:p w14:paraId="43133B11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>curl -b cookies.txt "http://127.0.0.1:5000/api/documents?q=年假&amp;page=1&amp;per_page=9"</w:t>
            </w:r>
          </w:p>
        </w:tc>
      </w:tr>
    </w:tbl>
    <w:p w14:paraId="02114DBB">
      <w:pPr>
        <w:spacing w:after="20"/>
      </w:pPr>
    </w:p>
    <w:p w14:paraId="01074FF7">
      <w:r>
        <w:rPr>
          <w:rFonts w:ascii="宋体" w:hAnsi="宋体" w:eastAsia="宋体"/>
          <w:b/>
          <w:sz w:val="21"/>
        </w:rPr>
        <w:t>提问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16FB6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F6F8FB"/>
          </w:tcPr>
          <w:p w14:paraId="21FDB832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>curl -b cookies.txt -H "Content-Type: application/json" \</w:t>
            </w:r>
          </w:p>
          <w:p w14:paraId="3A50C8AA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-d '{"question":"员工年假有几天？"}' \</w:t>
            </w:r>
          </w:p>
          <w:p w14:paraId="4EF5FED0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http://127.0.0.1:5000/api/qa/ask</w:t>
            </w:r>
          </w:p>
        </w:tc>
      </w:tr>
    </w:tbl>
    <w:p w14:paraId="38BEA47A">
      <w:pPr>
        <w:spacing w:after="20"/>
      </w:pPr>
    </w:p>
    <w:p w14:paraId="54AA04E3">
      <w:pPr>
        <w:pStyle w:val="5"/>
      </w:pPr>
      <w:bookmarkStart w:id="69" w:name="_Toc17200"/>
      <w:r>
        <w:rPr>
          <w:rFonts w:ascii="宋体" w:hAnsi="宋体" w:eastAsia="宋体"/>
          <w:b/>
          <w:sz w:val="24"/>
        </w:rPr>
        <w:t>14.3 PowerShell 示例</w:t>
      </w:r>
      <w:bookmarkEnd w:id="69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4BF8D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F6F8FB"/>
          </w:tcPr>
          <w:p w14:paraId="67CE4470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>$session = New-Object Microsoft.PowerShell.Commands.WebRequestSession</w:t>
            </w:r>
          </w:p>
          <w:p w14:paraId="14269AC8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>Invoke-RestMethod -WebSession $session -Method Post `</w:t>
            </w:r>
          </w:p>
          <w:p w14:paraId="767B450A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-Uri 'http://127.0.0.1:5000/api/auth/login' `</w:t>
            </w:r>
          </w:p>
          <w:p w14:paraId="42CCF94F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-ContentType 'application/json' `</w:t>
            </w:r>
          </w:p>
          <w:p w14:paraId="73F64227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-Body '{"username":"admin","password":"admin123"}'</w:t>
            </w:r>
          </w:p>
          <w:p w14:paraId="17190DEB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</w:t>
            </w:r>
          </w:p>
          <w:p w14:paraId="12AB390D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>Invoke-RestMethod -WebSession $session `</w:t>
            </w:r>
          </w:p>
          <w:p w14:paraId="0A34F3F6"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color w:val="344156"/>
                <w:sz w:val="17"/>
              </w:rPr>
              <w:t xml:space="preserve">  -Uri 'http://127.0.0.1:5000/api/documents?q=年假'</w:t>
            </w:r>
          </w:p>
        </w:tc>
      </w:tr>
    </w:tbl>
    <w:p w14:paraId="398C8908">
      <w:pPr>
        <w:spacing w:after="20"/>
      </w:pPr>
    </w:p>
    <w:p w14:paraId="76D0DFA0">
      <w:pPr>
        <w:spacing w:after="40"/>
      </w:pPr>
    </w:p>
    <w:p w14:paraId="568EBFDF">
      <w:pPr>
        <w:pStyle w:val="4"/>
      </w:pPr>
      <w:bookmarkStart w:id="70" w:name="_Toc6838"/>
      <w:r>
        <w:rPr>
          <w:rFonts w:ascii="宋体" w:hAnsi="宋体" w:eastAsia="宋体"/>
          <w:b/>
          <w:sz w:val="28"/>
        </w:rPr>
        <w:t>15. 接口—需求—测试追踪</w:t>
      </w:r>
      <w:bookmarkEnd w:id="7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0"/>
        <w:gridCol w:w="2112"/>
        <w:gridCol w:w="2834"/>
        <w:gridCol w:w="1882"/>
      </w:tblGrid>
      <w:tr w14:paraId="08F1E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10" w:type="dxa"/>
            <w:shd w:val="clear" w:color="auto" w:fill="E6F6F2"/>
            <w:vAlign w:val="center"/>
          </w:tcPr>
          <w:p w14:paraId="251BDC7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接口组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589F645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主要需求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6BE46FE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主要测试文件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663F836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重点验证</w:t>
            </w:r>
          </w:p>
        </w:tc>
      </w:tr>
      <w:tr w14:paraId="5AD1A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376792DA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/api/auth/*</w:t>
            </w:r>
          </w:p>
        </w:tc>
        <w:tc>
          <w:tcPr>
            <w:tcW w:w="2310" w:type="dxa"/>
            <w:vAlign w:val="center"/>
          </w:tcPr>
          <w:p w14:paraId="418F98E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UR-AUTH-01/02/05/06/07；SR-AUTH-001～009</w:t>
            </w:r>
          </w:p>
        </w:tc>
        <w:tc>
          <w:tcPr>
            <w:tcW w:w="2310" w:type="dxa"/>
            <w:vAlign w:val="center"/>
          </w:tcPr>
          <w:p w14:paraId="603EA409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tests/test_api.py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tests/test_login_security.py</w:t>
            </w:r>
          </w:p>
        </w:tc>
        <w:tc>
          <w:tcPr>
            <w:tcW w:w="2310" w:type="dxa"/>
            <w:vAlign w:val="center"/>
          </w:tcPr>
          <w:p w14:paraId="3EEAA74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登录/退出、限流、失败审计、密码哈希</w:t>
            </w:r>
          </w:p>
        </w:tc>
      </w:tr>
      <w:tr w14:paraId="5EA05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44BB0EE2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/api/dashboard</w:t>
            </w:r>
          </w:p>
        </w:tc>
        <w:tc>
          <w:tcPr>
            <w:tcW w:w="2310" w:type="dxa"/>
            <w:vAlign w:val="center"/>
          </w:tcPr>
          <w:p w14:paraId="0383916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SR-OPS-001</w:t>
            </w:r>
          </w:p>
        </w:tc>
        <w:tc>
          <w:tcPr>
            <w:tcW w:w="2310" w:type="dxa"/>
            <w:vAlign w:val="center"/>
          </w:tcPr>
          <w:p w14:paraId="53B1742E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tests/test_api.py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tests/test_security.py</w:t>
            </w:r>
          </w:p>
        </w:tc>
        <w:tc>
          <w:tcPr>
            <w:tcW w:w="2310" w:type="dxa"/>
            <w:vAlign w:val="center"/>
          </w:tcPr>
          <w:p w14:paraId="4EB5DE9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统计范围与结构</w:t>
            </w:r>
          </w:p>
        </w:tc>
      </w:tr>
      <w:tr w14:paraId="4BCD4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477BE04C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/api/documents*</w:t>
            </w:r>
          </w:p>
        </w:tc>
        <w:tc>
          <w:tcPr>
            <w:tcW w:w="2310" w:type="dxa"/>
            <w:vAlign w:val="center"/>
          </w:tcPr>
          <w:p w14:paraId="747BD14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UR-DOC-01～05；SR-DOC-001～007</w:t>
            </w:r>
          </w:p>
        </w:tc>
        <w:tc>
          <w:tcPr>
            <w:tcW w:w="2310" w:type="dxa"/>
            <w:vAlign w:val="center"/>
          </w:tcPr>
          <w:p w14:paraId="700B69CD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tests/test_api.py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tests/test_security.py</w:t>
            </w:r>
          </w:p>
        </w:tc>
        <w:tc>
          <w:tcPr>
            <w:tcW w:w="2310" w:type="dxa"/>
            <w:vAlign w:val="center"/>
          </w:tcPr>
          <w:p w14:paraId="5E443D4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CRUD、检索、分页、密级、片段重建</w:t>
            </w:r>
          </w:p>
        </w:tc>
      </w:tr>
      <w:tr w14:paraId="57089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3ABAD487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/api/documents/favorites</w:t>
            </w:r>
            <w:r>
              <w:rPr>
                <w:rFonts w:ascii="宋体" w:hAnsi="宋体" w:eastAsia="宋体"/>
                <w:b w:val="0"/>
                <w:sz w:val="17"/>
              </w:rPr>
              <w:t>、收藏切换</w:t>
            </w:r>
          </w:p>
        </w:tc>
        <w:tc>
          <w:tcPr>
            <w:tcW w:w="2310" w:type="dxa"/>
            <w:vAlign w:val="center"/>
          </w:tcPr>
          <w:p w14:paraId="4659C98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UR-FAV-01；SR-FAV-001～003</w:t>
            </w:r>
          </w:p>
        </w:tc>
        <w:tc>
          <w:tcPr>
            <w:tcW w:w="2310" w:type="dxa"/>
            <w:vAlign w:val="center"/>
          </w:tcPr>
          <w:p w14:paraId="36CCA51F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tests/test_api.py</w:t>
            </w:r>
          </w:p>
        </w:tc>
        <w:tc>
          <w:tcPr>
            <w:tcW w:w="2310" w:type="dxa"/>
            <w:vAlign w:val="center"/>
          </w:tcPr>
          <w:p w14:paraId="31612D7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收藏切换与唯一性</w:t>
            </w:r>
          </w:p>
        </w:tc>
      </w:tr>
      <w:tr w14:paraId="48849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6C3570D1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/api/categories</w:t>
            </w:r>
          </w:p>
        </w:tc>
        <w:tc>
          <w:tcPr>
            <w:tcW w:w="2310" w:type="dxa"/>
            <w:vAlign w:val="center"/>
          </w:tcPr>
          <w:p w14:paraId="5212700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UR-DOC-06；SR-DOC-008</w:t>
            </w:r>
          </w:p>
        </w:tc>
        <w:tc>
          <w:tcPr>
            <w:tcW w:w="2310" w:type="dxa"/>
            <w:vAlign w:val="center"/>
          </w:tcPr>
          <w:p w14:paraId="6DD0DAC8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tests/test_api.py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tests/test_security.py</w:t>
            </w:r>
          </w:p>
        </w:tc>
        <w:tc>
          <w:tcPr>
            <w:tcW w:w="2310" w:type="dxa"/>
            <w:vAlign w:val="center"/>
          </w:tcPr>
          <w:p w14:paraId="58729CE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管理员新增、重名、列表</w:t>
            </w:r>
          </w:p>
        </w:tc>
      </w:tr>
      <w:tr w14:paraId="1B46F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7A3C983A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/api/qa*</w:t>
            </w:r>
          </w:p>
        </w:tc>
        <w:tc>
          <w:tcPr>
            <w:tcW w:w="2310" w:type="dxa"/>
            <w:vAlign w:val="center"/>
          </w:tcPr>
          <w:p w14:paraId="2AED5A1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UR-QA-01～04；SR-QA-001～009</w:t>
            </w:r>
          </w:p>
        </w:tc>
        <w:tc>
          <w:tcPr>
            <w:tcW w:w="2310" w:type="dxa"/>
            <w:vAlign w:val="center"/>
          </w:tcPr>
          <w:p w14:paraId="14D30670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tests/test_api.py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tests/test_rag.py</w:t>
            </w:r>
          </w:p>
        </w:tc>
        <w:tc>
          <w:tcPr>
            <w:tcW w:w="2310" w:type="dxa"/>
            <w:vAlign w:val="center"/>
          </w:tcPr>
          <w:p w14:paraId="2F3DC1A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来源、权限、Top-K、模式、历史</w:t>
            </w:r>
          </w:p>
        </w:tc>
      </w:tr>
      <w:tr w14:paraId="48A16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4CAFEA16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/api/graph*</w:t>
            </w:r>
          </w:p>
        </w:tc>
        <w:tc>
          <w:tcPr>
            <w:tcW w:w="2310" w:type="dxa"/>
            <w:vAlign w:val="center"/>
          </w:tcPr>
          <w:p w14:paraId="18163B8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UR-KG-01/02；SR-KG-001～005</w:t>
            </w:r>
          </w:p>
        </w:tc>
        <w:tc>
          <w:tcPr>
            <w:tcW w:w="2310" w:type="dxa"/>
            <w:vAlign w:val="center"/>
          </w:tcPr>
          <w:p w14:paraId="2B41CB35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tests/test_api.py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tests/test_security.py</w:t>
            </w:r>
          </w:p>
        </w:tc>
        <w:tc>
          <w:tcPr>
            <w:tcW w:w="2310" w:type="dxa"/>
            <w:vAlign w:val="center"/>
          </w:tcPr>
          <w:p w14:paraId="565C46F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裁剪、维护权限、节点/边</w:t>
            </w:r>
          </w:p>
        </w:tc>
      </w:tr>
      <w:tr w14:paraId="623BB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4A1AD432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/api/admin/*</w:t>
            </w:r>
          </w:p>
        </w:tc>
        <w:tc>
          <w:tcPr>
            <w:tcW w:w="2310" w:type="dxa"/>
            <w:vAlign w:val="center"/>
          </w:tcPr>
          <w:p w14:paraId="4FD109F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UR-AUD-01；SR-AUD-001/002</w:t>
            </w:r>
          </w:p>
        </w:tc>
        <w:tc>
          <w:tcPr>
            <w:tcW w:w="2310" w:type="dxa"/>
            <w:vAlign w:val="center"/>
          </w:tcPr>
          <w:p w14:paraId="2CEE0ACF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tests/test_api.py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tests/test_login_security.py</w:t>
            </w:r>
          </w:p>
        </w:tc>
        <w:tc>
          <w:tcPr>
            <w:tcW w:w="2310" w:type="dxa"/>
            <w:vAlign w:val="center"/>
          </w:tcPr>
          <w:p w14:paraId="0AA05B2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管理员权限、分页、审计</w:t>
            </w:r>
          </w:p>
        </w:tc>
      </w:tr>
      <w:tr w14:paraId="4814D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504CC7D0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/api/about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/api/health</w:t>
            </w:r>
          </w:p>
        </w:tc>
        <w:tc>
          <w:tcPr>
            <w:tcW w:w="2310" w:type="dxa"/>
            <w:vAlign w:val="center"/>
          </w:tcPr>
          <w:p w14:paraId="267BF58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SR-OPS-002/003</w:t>
            </w:r>
          </w:p>
        </w:tc>
        <w:tc>
          <w:tcPr>
            <w:tcW w:w="2310" w:type="dxa"/>
            <w:vAlign w:val="center"/>
          </w:tcPr>
          <w:p w14:paraId="6F5AAB98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tests/test_system.py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tests/test_api.py</w:t>
            </w:r>
          </w:p>
        </w:tc>
        <w:tc>
          <w:tcPr>
            <w:tcW w:w="2310" w:type="dxa"/>
            <w:vAlign w:val="center"/>
          </w:tcPr>
          <w:p w14:paraId="5CC996D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统计口径、健康响应</w:t>
            </w:r>
          </w:p>
        </w:tc>
      </w:tr>
    </w:tbl>
    <w:p w14:paraId="242BE8A6">
      <w:pPr>
        <w:spacing w:after="20"/>
      </w:pPr>
    </w:p>
    <w:p w14:paraId="294C7740">
      <w:pPr>
        <w:spacing w:after="40"/>
      </w:pPr>
    </w:p>
    <w:p w14:paraId="08BBF0F7">
      <w:pPr>
        <w:pStyle w:val="4"/>
      </w:pPr>
      <w:bookmarkStart w:id="71" w:name="_Toc29462"/>
      <w:r>
        <w:rPr>
          <w:rFonts w:ascii="宋体" w:hAnsi="宋体" w:eastAsia="宋体"/>
          <w:b/>
          <w:sz w:val="28"/>
        </w:rPr>
        <w:t>16. 实现边界与维护约定</w:t>
      </w:r>
      <w:bookmarkEnd w:id="71"/>
    </w:p>
    <w:p w14:paraId="2B77A3F1">
      <w:pPr>
        <w:pStyle w:val="5"/>
      </w:pPr>
      <w:bookmarkStart w:id="72" w:name="_Toc29515"/>
      <w:r>
        <w:rPr>
          <w:rFonts w:ascii="宋体" w:hAnsi="宋体" w:eastAsia="宋体"/>
          <w:b/>
          <w:sz w:val="24"/>
        </w:rPr>
        <w:t>16.1 当前边界</w:t>
      </w:r>
      <w:bookmarkEnd w:id="72"/>
    </w:p>
    <w:p w14:paraId="3C09E7A3">
      <w:pPr>
        <w:pStyle w:val="14"/>
        <w:ind w:firstLine="0"/>
      </w:pPr>
      <w:r>
        <w:rPr>
          <w:rFonts w:ascii="宋体" w:hAnsi="宋体" w:eastAsia="宋体"/>
          <w:b/>
          <w:sz w:val="21"/>
        </w:rPr>
        <w:t>认证</w:t>
      </w:r>
      <w:r>
        <w:rPr>
          <w:rFonts w:ascii="宋体" w:hAnsi="宋体" w:eastAsia="宋体"/>
          <w:b w:val="0"/>
          <w:sz w:val="21"/>
        </w:rPr>
        <w:t>：仅会话 Cookie，不提供 JWT/OAuth、API Key 或开放平台鉴权。</w:t>
      </w:r>
    </w:p>
    <w:p w14:paraId="26F2B189">
      <w:pPr>
        <w:pStyle w:val="14"/>
        <w:ind w:firstLine="0"/>
      </w:pPr>
      <w:r>
        <w:rPr>
          <w:rFonts w:ascii="宋体" w:hAnsi="宋体" w:eastAsia="宋体"/>
          <w:b/>
          <w:sz w:val="21"/>
        </w:rPr>
        <w:t>跨域</w:t>
      </w:r>
      <w:r>
        <w:rPr>
          <w:rFonts w:ascii="宋体" w:hAnsi="宋体" w:eastAsia="宋体"/>
          <w:b w:val="0"/>
          <w:sz w:val="21"/>
        </w:rPr>
        <w:t>：未配置 CORS；Vue 开发环境依赖 Vite 代理，生产环境依赖同源部署。</w:t>
      </w:r>
    </w:p>
    <w:p w14:paraId="15E122AB">
      <w:pPr>
        <w:pStyle w:val="14"/>
        <w:ind w:firstLine="0"/>
      </w:pPr>
      <w:r>
        <w:rPr>
          <w:rFonts w:ascii="宋体" w:hAnsi="宋体" w:eastAsia="宋体"/>
          <w:b/>
          <w:sz w:val="21"/>
        </w:rPr>
        <w:t>CSRF</w:t>
      </w:r>
      <w:r>
        <w:rPr>
          <w:rFonts w:ascii="宋体" w:hAnsi="宋体" w:eastAsia="宋体"/>
          <w:b w:val="0"/>
          <w:sz w:val="21"/>
        </w:rPr>
        <w:t xml:space="preserve">：未实现独立 CSRF Token；当前依赖 </w:t>
      </w:r>
      <w:r>
        <w:rPr>
          <w:rFonts w:ascii="Consolas" w:hAnsi="Consolas" w:eastAsia="Consolas"/>
          <w:b w:val="0"/>
          <w:sz w:val="19"/>
        </w:rPr>
        <w:t>SameSite=Lax</w:t>
      </w:r>
      <w:r>
        <w:rPr>
          <w:rFonts w:ascii="宋体" w:hAnsi="宋体" w:eastAsia="宋体"/>
          <w:b w:val="0"/>
          <w:sz w:val="21"/>
        </w:rPr>
        <w:t xml:space="preserve"> 与同源调用，跨域/高安全部署需补充。</w:t>
      </w:r>
    </w:p>
    <w:p w14:paraId="4A83B99E">
      <w:pPr>
        <w:pStyle w:val="14"/>
        <w:ind w:firstLine="0"/>
      </w:pPr>
      <w:r>
        <w:rPr>
          <w:rFonts w:ascii="宋体" w:hAnsi="宋体" w:eastAsia="宋体"/>
          <w:b/>
          <w:sz w:val="21"/>
        </w:rPr>
        <w:t>限流</w:t>
      </w:r>
      <w:r>
        <w:rPr>
          <w:rFonts w:ascii="宋体" w:hAnsi="宋体" w:eastAsia="宋体"/>
          <w:b w:val="0"/>
          <w:sz w:val="21"/>
        </w:rPr>
        <w:t>：登录限流为单进程内存滑动窗口，多进程部署需 Redis 等共享存储。</w:t>
      </w:r>
    </w:p>
    <w:p w14:paraId="1475F90D">
      <w:pPr>
        <w:pStyle w:val="14"/>
        <w:ind w:firstLine="0"/>
      </w:pPr>
      <w:r>
        <w:rPr>
          <w:rFonts w:ascii="宋体" w:hAnsi="宋体" w:eastAsia="宋体"/>
          <w:b/>
          <w:sz w:val="21"/>
        </w:rPr>
        <w:t>文档体</w:t>
      </w:r>
      <w:r>
        <w:rPr>
          <w:rFonts w:ascii="宋体" w:hAnsi="宋体" w:eastAsia="宋体"/>
          <w:b w:val="0"/>
          <w:sz w:val="21"/>
        </w:rPr>
        <w:t>：文档写接口接收 JSON 正文，不提供 multipart 文件上传端点。</w:t>
      </w:r>
    </w:p>
    <w:p w14:paraId="4AEF9700">
      <w:pPr>
        <w:pStyle w:val="14"/>
        <w:ind w:firstLine="0"/>
      </w:pPr>
      <w:r>
        <w:rPr>
          <w:rFonts w:ascii="宋体" w:hAnsi="宋体" w:eastAsia="宋体"/>
          <w:b/>
          <w:sz w:val="21"/>
        </w:rPr>
        <w:t>删除</w:t>
      </w:r>
      <w:r>
        <w:rPr>
          <w:rFonts w:ascii="宋体" w:hAnsi="宋体" w:eastAsia="宋体"/>
          <w:b w:val="0"/>
          <w:sz w:val="21"/>
        </w:rPr>
        <w:t>：分类、用户、图谱节点/边没有删除 API；文档删除会联动清理图谱。</w:t>
      </w:r>
    </w:p>
    <w:p w14:paraId="47850F11">
      <w:pPr>
        <w:pStyle w:val="14"/>
        <w:ind w:firstLine="0"/>
      </w:pPr>
      <w:r>
        <w:rPr>
          <w:rFonts w:ascii="宋体" w:hAnsi="宋体" w:eastAsia="宋体"/>
          <w:b/>
          <w:sz w:val="21"/>
        </w:rPr>
        <w:t>分页</w:t>
      </w:r>
      <w:r>
        <w:rPr>
          <w:rFonts w:ascii="宋体" w:hAnsi="宋体" w:eastAsia="宋体"/>
          <w:b w:val="0"/>
          <w:sz w:val="21"/>
        </w:rPr>
        <w:t xml:space="preserve">：仅文档列表和审计列表分页；收藏、分类、用户、问答历史、图谱管理列表使用固定上限或全量返回。\n8. </w:t>
      </w:r>
      <w:r>
        <w:rPr>
          <w:rFonts w:ascii="宋体" w:hAnsi="宋体" w:eastAsia="宋体"/>
          <w:b/>
          <w:sz w:val="21"/>
        </w:rPr>
        <w:t>收藏状态</w:t>
      </w:r>
      <w:r>
        <w:rPr>
          <w:rFonts w:ascii="宋体" w:hAnsi="宋体" w:eastAsia="宋体"/>
          <w:b w:val="0"/>
          <w:sz w:val="21"/>
        </w:rPr>
        <w:t xml:space="preserve">：收藏切换和收藏列表按 </w:t>
      </w:r>
      <w:r>
        <w:rPr>
          <w:rFonts w:ascii="Consolas" w:hAnsi="Consolas" w:eastAsia="Consolas"/>
          <w:b w:val="0"/>
          <w:sz w:val="19"/>
        </w:rPr>
        <w:t>can_view_document()</w:t>
      </w:r>
      <w:r>
        <w:rPr>
          <w:rFonts w:ascii="宋体" w:hAnsi="宋体" w:eastAsia="宋体"/>
          <w:b w:val="0"/>
          <w:sz w:val="21"/>
        </w:rPr>
        <w:t xml:space="preserve"> 密级判定过滤，当前未额外检查 </w:t>
      </w:r>
      <w:r>
        <w:rPr>
          <w:rFonts w:ascii="Consolas" w:hAnsi="Consolas" w:eastAsia="Consolas"/>
          <w:b w:val="0"/>
          <w:sz w:val="19"/>
        </w:rPr>
        <w:t>status</w:t>
      </w:r>
      <w:r>
        <w:rPr>
          <w:rFonts w:ascii="宋体" w:hAnsi="宋体" w:eastAsia="宋体"/>
          <w:b w:val="0"/>
          <w:sz w:val="21"/>
        </w:rPr>
        <w:t>；若产品要求收藏列表只含已发布文档，应补充状态条件与测试。</w:t>
      </w:r>
    </w:p>
    <w:p w14:paraId="2FB1D192">
      <w:pPr>
        <w:pStyle w:val="5"/>
      </w:pPr>
      <w:bookmarkStart w:id="73" w:name="_Toc9245"/>
      <w:r>
        <w:rPr>
          <w:rFonts w:ascii="宋体" w:hAnsi="宋体" w:eastAsia="宋体"/>
          <w:b/>
          <w:sz w:val="24"/>
        </w:rPr>
        <w:t>16.2 变更维护规则</w:t>
      </w:r>
      <w:bookmarkEnd w:id="73"/>
    </w:p>
    <w:p w14:paraId="7D94FB94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 xml:space="preserve">修改 </w:t>
      </w:r>
      <w:r>
        <w:rPr>
          <w:rFonts w:ascii="Consolas" w:hAnsi="Consolas" w:eastAsia="Consolas"/>
          <w:b w:val="0"/>
          <w:sz w:val="19"/>
        </w:rPr>
        <w:t>app/api.py</w:t>
      </w:r>
      <w:r>
        <w:rPr>
          <w:rFonts w:ascii="宋体" w:hAnsi="宋体" w:eastAsia="宋体"/>
          <w:b w:val="0"/>
          <w:sz w:val="21"/>
        </w:rPr>
        <w:t xml:space="preserve"> 的字段或状态码时，必须同步更新本文第 5～13 章和前端 </w:t>
      </w:r>
      <w:r>
        <w:rPr>
          <w:rFonts w:ascii="Consolas" w:hAnsi="Consolas" w:eastAsia="Consolas"/>
          <w:b w:val="0"/>
          <w:sz w:val="19"/>
        </w:rPr>
        <w:t>frontend/src/api/client.js</w:t>
      </w:r>
      <w:r>
        <w:rPr>
          <w:rFonts w:ascii="宋体" w:hAnsi="宋体" w:eastAsia="宋体"/>
          <w:b w:val="0"/>
          <w:sz w:val="21"/>
        </w:rPr>
        <w:t xml:space="preserve"> 的调用；</w:t>
      </w:r>
    </w:p>
    <w:p w14:paraId="58B98C6D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 xml:space="preserve">修改数据库字段时，必须同步更新 </w:t>
      </w:r>
      <w:r>
        <w:rPr>
          <w:rFonts w:ascii="Consolas" w:hAnsi="Consolas" w:eastAsia="Consolas"/>
          <w:b w:val="0"/>
          <w:sz w:val="19"/>
        </w:rPr>
        <w:t>app/models.py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9"/>
        </w:rPr>
        <w:t>docs/uml/07-ER图.puml</w:t>
      </w:r>
      <w:r>
        <w:rPr>
          <w:rFonts w:ascii="宋体" w:hAnsi="宋体" w:eastAsia="宋体"/>
          <w:b w:val="0"/>
          <w:sz w:val="21"/>
        </w:rPr>
        <w:t xml:space="preserve"> 并重新渲染；</w:t>
      </w:r>
    </w:p>
    <w:p w14:paraId="5B26839A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 xml:space="preserve">修改权限规则时，必须同步更新 </w:t>
      </w:r>
      <w:r>
        <w:rPr>
          <w:rFonts w:ascii="Consolas" w:hAnsi="Consolas" w:eastAsia="Consolas"/>
          <w:b w:val="0"/>
          <w:sz w:val="19"/>
        </w:rPr>
        <w:t>docs/03-系统需求说明书.md</w:t>
      </w:r>
      <w:r>
        <w:rPr>
          <w:rFonts w:ascii="宋体" w:hAnsi="宋体" w:eastAsia="宋体"/>
          <w:b w:val="0"/>
          <w:sz w:val="21"/>
        </w:rPr>
        <w:t xml:space="preserve"> 与安全测试；</w:t>
      </w:r>
    </w:p>
    <w:p w14:paraId="33E2E534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新增 API 时，应补充端点总览、请求/响应字段、权限、错误码和测试追踪；</w:t>
      </w:r>
    </w:p>
    <w:p w14:paraId="506B32E5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提交前建议执行：</w:t>
      </w:r>
    </w:p>
    <w:p w14:paraId="2C2759D0">
      <w:pPr>
        <w:pStyle w:val="16"/>
        <w:ind w:firstLine="0"/>
      </w:pPr>
      <w:r>
        <w:rPr>
          <w:rFonts w:ascii="Consolas" w:hAnsi="Consolas" w:eastAsia="Consolas"/>
          <w:b w:val="0"/>
          <w:sz w:val="19"/>
        </w:rPr>
        <w:t>.\run_tests.ps1</w:t>
      </w:r>
    </w:p>
    <w:p w14:paraId="11DF8B03">
      <w:pPr>
        <w:pStyle w:val="16"/>
        <w:ind w:firstLine="0"/>
      </w:pPr>
      <w:r>
        <w:rPr>
          <w:rFonts w:ascii="Consolas" w:hAnsi="Consolas" w:eastAsia="Consolas"/>
          <w:b w:val="0"/>
          <w:sz w:val="19"/>
        </w:rPr>
        <w:t>.\.venv\Scripts\python.exe -m ruff check app tests</w:t>
      </w:r>
    </w:p>
    <w:p w14:paraId="2DC2BAE7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手工验证“登录 → 文档检索 → 问答 → 图谱 → 审计”主路径。</w:t>
      </w:r>
    </w:p>
    <w:p w14:paraId="13501273">
      <w:pPr>
        <w:spacing w:after="40"/>
      </w:pPr>
    </w:p>
    <w:p w14:paraId="54D16ACE">
      <w:r>
        <w:rPr>
          <w:rFonts w:ascii="宋体" w:hAnsi="宋体" w:eastAsia="宋体"/>
          <w:b w:val="0"/>
          <w:sz w:val="21"/>
        </w:rPr>
        <w:t>*文档结束 · 2026-10-29 · V2.0*</w:t>
      </w:r>
    </w:p>
    <w:sectPr>
      <w:headerReference r:id="rId5" w:type="default"/>
      <w:footerReference r:id="rId6" w:type="default"/>
      <w:pgSz w:w="11906" w:h="16838"/>
      <w:pgMar w:top="1247" w:right="1247" w:bottom="1191" w:left="1417" w:header="624" w:footer="567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0319A2">
    <w:pPr>
      <w:pStyle w:val="25"/>
      <w:jc w:val="center"/>
    </w:pPr>
    <w:r>
      <w:rPr>
        <w:rFonts w:ascii="宋体" w:hAnsi="宋体" w:eastAsia="宋体"/>
        <w:b w:val="0"/>
        <w:color w:val="8793A6"/>
        <w:sz w:val="17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宋体" w:hAnsi="宋体" w:eastAsia="宋体"/>
        <w:b w:val="0"/>
        <w:color w:val="8793A6"/>
        <w:sz w:val="17"/>
      </w:rPr>
      <w:t xml:space="preserve"> 页 / 共 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rPr>
        <w:rFonts w:ascii="宋体" w:hAnsi="宋体" w:eastAsia="宋体"/>
        <w:b w:val="0"/>
        <w:color w:val="8793A6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3BD7C3">
    <w:pPr>
      <w:pStyle w:val="26"/>
      <w:jc w:val="right"/>
    </w:pPr>
    <w:r>
      <w:rPr>
        <w:rFonts w:ascii="宋体" w:hAnsi="宋体" w:eastAsia="宋体"/>
        <w:b w:val="0"/>
        <w:color w:val="8793A6"/>
        <w:sz w:val="17"/>
      </w:rPr>
      <w:t>智慧企业知识财富库系统  |  REST API 接口设计说明书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9CE7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80" w:line="360" w:lineRule="auto"/>
      <w:ind w:firstLine="420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240" w:after="140"/>
      <w:ind w:firstLine="0"/>
      <w:outlineLvl w:val="0"/>
    </w:pPr>
    <w:rPr>
      <w:rFonts w:asciiTheme="majorHAnsi" w:hAnsiTheme="majorHAnsi" w:eastAsiaTheme="majorEastAsia" w:cstheme="majorBidi"/>
      <w:b/>
      <w:bCs/>
      <w:color w:val="101B33"/>
      <w:sz w:val="36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40"/>
      <w:ind w:firstLine="0"/>
      <w:outlineLvl w:val="1"/>
    </w:pPr>
    <w:rPr>
      <w:rFonts w:asciiTheme="majorHAnsi" w:hAnsiTheme="majorHAnsi" w:eastAsiaTheme="majorEastAsia" w:cstheme="majorBidi"/>
      <w:b/>
      <w:bCs/>
      <w:color w:val="101B33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40" w:after="140"/>
      <w:ind w:firstLine="0"/>
      <w:outlineLvl w:val="2"/>
    </w:pPr>
    <w:rPr>
      <w:rFonts w:asciiTheme="majorHAnsi" w:hAnsiTheme="majorHAnsi" w:eastAsiaTheme="majorEastAsia" w:cstheme="majorBidi"/>
      <w:b/>
      <w:bCs/>
      <w:color w:val="1A6E61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40" w:after="140"/>
      <w:ind w:firstLine="0"/>
      <w:outlineLvl w:val="3"/>
    </w:pPr>
    <w:rPr>
      <w:rFonts w:asciiTheme="majorHAnsi" w:hAnsiTheme="majorHAnsi" w:eastAsiaTheme="majorEastAsia" w:cstheme="majorBidi"/>
      <w:b/>
      <w:bCs/>
      <w:i/>
      <w:iCs/>
      <w:color w:val="33445B"/>
      <w:sz w:val="22"/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  <w:ind w:firstLine="0"/>
      <w:jc w:val="center"/>
    </w:pPr>
    <w:rPr>
      <w:rFonts w:ascii="宋体" w:hAnsi="宋体" w:eastAsia="宋体"/>
      <w:b/>
      <w:bCs/>
      <w:color w:val="6E7B90"/>
      <w:sz w:val="18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25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keepNext/>
      <w:pBdr>
        <w:bottom w:val="single" w:color="4F81BD" w:themeColor="accent1" w:sz="8" w:space="4"/>
      </w:pBdr>
      <w:spacing w:before="0" w:after="140" w:line="240" w:lineRule="auto"/>
      <w:ind w:firstLine="0"/>
      <w:contextualSpacing/>
    </w:pPr>
    <w:rPr>
      <w:rFonts w:asciiTheme="majorHAnsi" w:hAnsiTheme="majorHAnsi" w:eastAsiaTheme="majorEastAsia" w:cstheme="majorBidi"/>
      <w:b/>
      <w:color w:val="101B33"/>
      <w:spacing w:val="5"/>
      <w:kern w:val="28"/>
      <w:sz w:val="60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6"/>
    <w:uiPriority w:val="99"/>
  </w:style>
  <w:style w:type="character" w:customStyle="1" w:styleId="138">
    <w:name w:val="Footer Char"/>
    <w:basedOn w:val="134"/>
    <w:link w:val="25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项目负责人（本人）</dc:creator>
  <dc:description>V2.0 课程作业交付文档</dc:description>
  <cp:keywords>软件工程, 课程大作业, Vue, Flask, RAG, 知识图谱</cp:keywords>
  <cp:lastModifiedBy>WPS_1697671307</cp:lastModifiedBy>
  <dcterms:modified xsi:type="dcterms:W3CDTF">2026-10-29T06:13:31Z</dcterms:modified>
  <dc:subject>软件工程课程大作业</dc:subject>
  <dc:title>智慧企业知识财富库系统 - REST API 接口设计说明书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AA16985B7DD64B68A2BA98F12DC8D66E_12</vt:lpwstr>
  </property>
</Properties>
</file>